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7" w:rightFromText="187" w:tblpYSpec="top"/>
        <w:tblOverlap w:val="never"/>
        <w:tblW w:w="0" w:type="auto"/>
        <w:tblBorders>
          <w:top w:val="dashed" w:sz="4" w:space="0" w:color="808080" w:themeColor="background1" w:themeShade="80"/>
          <w:insideH w:val="dashed" w:sz="4" w:space="0" w:color="7F7F7F"/>
          <w:insideV w:val="dashed" w:sz="4" w:space="0" w:color="7F7F7F"/>
        </w:tblBorders>
        <w:tblLook w:val="04A0" w:firstRow="1" w:lastRow="0" w:firstColumn="1" w:lastColumn="0" w:noHBand="0" w:noVBand="1"/>
      </w:tblPr>
      <w:tblGrid>
        <w:gridCol w:w="9071"/>
      </w:tblGrid>
      <w:tr w:rsidR="00F77A19" w14:paraId="1CCB7D35" w14:textId="77777777">
        <w:tc>
          <w:tcPr>
            <w:tcW w:w="9576" w:type="dxa"/>
          </w:tcPr>
          <w:p w14:paraId="5838F994" w14:textId="77777777" w:rsidR="00F77A19" w:rsidRDefault="00F77A19">
            <w:pPr>
              <w:pStyle w:val="aff3"/>
              <w:pBdr>
                <w:bottom w:val="none" w:sz="0" w:space="0" w:color="auto"/>
              </w:pBdr>
              <w:spacing w:after="0" w:line="240" w:lineRule="auto"/>
              <w:rPr>
                <w:color w:val="9FB8CD" w:themeColor="accent2"/>
              </w:rPr>
            </w:pPr>
          </w:p>
        </w:tc>
      </w:tr>
    </w:tbl>
    <w:sdt>
      <w:sdtPr>
        <w:alias w:val="简历姓名"/>
        <w:tag w:val="简历姓名"/>
        <w:id w:val="2142538285"/>
        <w:placeholder>
          <w:docPart w:val="83189F2B31A44C7FB0F2CC87DD18C1B5"/>
        </w:placeholder>
        <w:docPartList>
          <w:docPartGallery w:val="Quick Parts"/>
          <w:docPartCategory w:val=" 简历名称"/>
        </w:docPartList>
      </w:sdtPr>
      <w:sdtEndPr/>
      <w:sdtContent>
        <w:p w14:paraId="458F16F2" w14:textId="77777777" w:rsidR="00B56DED" w:rsidRDefault="00B56DED">
          <w:pPr>
            <w:pStyle w:val="a5"/>
          </w:pPr>
        </w:p>
        <w:tbl>
          <w:tblPr>
            <w:tblW w:w="5000" w:type="pct"/>
            <w:jc w:val="center"/>
            <w:tblBorders>
              <w:top w:val="single" w:sz="6" w:space="0" w:color="9FB8CD" w:themeColor="accent2"/>
              <w:left w:val="single" w:sz="6" w:space="0" w:color="9FB8CD" w:themeColor="accent2"/>
              <w:bottom w:val="single" w:sz="6" w:space="0" w:color="9FB8CD" w:themeColor="accent2"/>
              <w:right w:val="single" w:sz="6" w:space="0" w:color="9FB8CD" w:themeColor="accent2"/>
              <w:insideH w:val="single" w:sz="6" w:space="0" w:color="9FB8CD" w:themeColor="accent2"/>
              <w:insideV w:val="single" w:sz="6" w:space="0" w:color="9FB8CD" w:themeColor="accent2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69"/>
            <w:gridCol w:w="3226"/>
            <w:gridCol w:w="5553"/>
          </w:tblGrid>
          <w:tr w:rsidR="003E625E" w14:paraId="06DE6F89" w14:textId="77777777" w:rsidTr="003E625E">
            <w:trPr>
              <w:jc w:val="center"/>
            </w:trPr>
            <w:tc>
              <w:tcPr>
                <w:tcW w:w="269" w:type="dxa"/>
                <w:tcBorders>
                  <w:left w:val="single" w:sz="12" w:space="0" w:color="9FB8CD" w:themeColor="accent2"/>
                  <w:right w:val="nil"/>
                </w:tcBorders>
                <w:shd w:val="clear" w:color="auto" w:fill="AAB0C7" w:themeFill="accent1" w:themeFillTint="99"/>
              </w:tcPr>
              <w:p w14:paraId="5D6474AF" w14:textId="77777777" w:rsidR="003E625E" w:rsidRDefault="003E625E">
                <w:pPr>
                  <w:pStyle w:val="ae"/>
                  <w:rPr>
                    <w:color w:val="9FB8CD" w:themeColor="accent2"/>
                    <w:spacing w:val="10"/>
                  </w:rPr>
                </w:pPr>
              </w:p>
            </w:tc>
            <w:tc>
              <w:tcPr>
                <w:tcW w:w="3226" w:type="dxa"/>
                <w:tcBorders>
                  <w:left w:val="nil"/>
                  <w:right w:val="nil"/>
                </w:tcBorders>
              </w:tcPr>
              <w:p w14:paraId="2B801421" w14:textId="77777777" w:rsidR="003E625E" w:rsidRDefault="003E625E">
                <w:pPr>
                  <w:pStyle w:val="ae"/>
                  <w:rPr>
                    <w:color w:val="9FB8CD" w:themeColor="accent2"/>
                    <w:spacing w:val="10"/>
                  </w:rPr>
                </w:pPr>
              </w:p>
            </w:tc>
            <w:tc>
              <w:tcPr>
                <w:tcW w:w="5553" w:type="dxa"/>
                <w:tcBorders>
                  <w:left w:val="nil"/>
                </w:tcBorders>
                <w:tcMar>
                  <w:top w:w="360" w:type="dxa"/>
                  <w:left w:w="360" w:type="dxa"/>
                  <w:bottom w:w="360" w:type="dxa"/>
                  <w:right w:w="360" w:type="dxa"/>
                </w:tcMar>
              </w:tcPr>
              <w:p w14:paraId="71A3443F" w14:textId="60B74221" w:rsidR="003E625E" w:rsidRDefault="003E625E">
                <w:pPr>
                  <w:pStyle w:val="ae"/>
                </w:pPr>
                <w:r>
                  <w:rPr>
                    <w:color w:val="9FB8CD" w:themeColor="accent2"/>
                    <w:spacing w:val="10"/>
                  </w:rPr>
                  <w:sym w:font="Wingdings 3" w:char="F07D"/>
                </w:r>
                <w:sdt>
                  <w:sdtPr>
                    <w:id w:val="10979384"/>
                    <w:placeholder>
                      <w:docPart w:val="14F664A79063447F878E01B19A9BDFCE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EndPr/>
                  <w:sdtContent>
                    <w:r>
                      <w:rPr>
                        <w:rFonts w:hint="eastAsia"/>
                      </w:rPr>
                      <w:t>韩登基</w:t>
                    </w:r>
                    <w:r>
                      <w:rPr>
                        <w:rFonts w:hint="eastAsia"/>
                      </w:rPr>
                      <w:t xml:space="preserve"> 130</w:t>
                    </w:r>
                    <w:r w:rsidR="00BA0C8E">
                      <w:t>1111</w:t>
                    </w:r>
                  </w:sdtContent>
                </w:sdt>
              </w:p>
              <w:p w14:paraId="1F7E2132" w14:textId="77777777" w:rsidR="003E625E" w:rsidRPr="008A38AD" w:rsidRDefault="003E625E" w:rsidP="00855111">
                <w:pPr>
                  <w:pStyle w:val="aff4"/>
                  <w:wordWrap w:val="0"/>
                  <w:spacing w:line="240" w:lineRule="auto"/>
                  <w:rPr>
                    <w:sz w:val="21"/>
                    <w:szCs w:val="21"/>
                  </w:rPr>
                </w:pPr>
                <w:r w:rsidRPr="008A38AD">
                  <w:rPr>
                    <w:rFonts w:hint="eastAsia"/>
                    <w:sz w:val="21"/>
                    <w:szCs w:val="21"/>
                  </w:rPr>
                  <w:t>性别</w:t>
                </w:r>
                <w:r w:rsidRPr="008A38AD">
                  <w:rPr>
                    <w:sz w:val="21"/>
                    <w:szCs w:val="21"/>
                  </w:rPr>
                  <w:t>：男</w:t>
                </w:r>
              </w:p>
              <w:p w14:paraId="44CC3BD4" w14:textId="77777777" w:rsidR="003E625E" w:rsidRPr="008A38AD" w:rsidRDefault="003E625E">
                <w:pPr>
                  <w:pStyle w:val="aff4"/>
                  <w:spacing w:line="240" w:lineRule="auto"/>
                  <w:rPr>
                    <w:sz w:val="21"/>
                    <w:szCs w:val="21"/>
                  </w:rPr>
                </w:pPr>
                <w:r w:rsidRPr="008A38AD">
                  <w:rPr>
                    <w:rFonts w:hint="eastAsia"/>
                    <w:sz w:val="21"/>
                    <w:szCs w:val="21"/>
                  </w:rPr>
                  <w:t>年龄</w:t>
                </w:r>
                <w:r w:rsidRPr="008A38AD">
                  <w:rPr>
                    <w:sz w:val="21"/>
                    <w:szCs w:val="21"/>
                  </w:rPr>
                  <w:t>：</w:t>
                </w:r>
                <w:r w:rsidRPr="008A38AD">
                  <w:rPr>
                    <w:rFonts w:hint="eastAsia"/>
                    <w:sz w:val="21"/>
                    <w:szCs w:val="21"/>
                  </w:rPr>
                  <w:t>26</w:t>
                </w:r>
                <w:r w:rsidRPr="008A38AD">
                  <w:rPr>
                    <w:rFonts w:hint="eastAsia"/>
                    <w:sz w:val="21"/>
                    <w:szCs w:val="21"/>
                  </w:rPr>
                  <w:t>岁</w:t>
                </w:r>
              </w:p>
              <w:p w14:paraId="6A20047D" w14:textId="77777777" w:rsidR="003E625E" w:rsidRPr="008A38AD" w:rsidRDefault="003E625E" w:rsidP="000F003B">
                <w:pPr>
                  <w:pStyle w:val="aff4"/>
                  <w:spacing w:line="240" w:lineRule="auto"/>
                  <w:rPr>
                    <w:sz w:val="21"/>
                    <w:szCs w:val="21"/>
                  </w:rPr>
                </w:pPr>
                <w:r w:rsidRPr="008A38AD">
                  <w:rPr>
                    <w:rFonts w:hint="eastAsia"/>
                    <w:sz w:val="21"/>
                    <w:szCs w:val="21"/>
                  </w:rPr>
                  <w:t>现</w:t>
                </w:r>
                <w:r w:rsidRPr="008A38AD">
                  <w:rPr>
                    <w:sz w:val="21"/>
                    <w:szCs w:val="21"/>
                  </w:rPr>
                  <w:t>居地：北京昌平</w:t>
                </w:r>
              </w:p>
              <w:p w14:paraId="69590C65" w14:textId="77777777" w:rsidR="003E625E" w:rsidRPr="008A38AD" w:rsidRDefault="003E625E" w:rsidP="000F003B">
                <w:pPr>
                  <w:pStyle w:val="aff4"/>
                  <w:spacing w:line="240" w:lineRule="auto"/>
                  <w:rPr>
                    <w:sz w:val="21"/>
                    <w:szCs w:val="21"/>
                  </w:rPr>
                </w:pPr>
                <w:r w:rsidRPr="008A38AD">
                  <w:rPr>
                    <w:rFonts w:hint="eastAsia"/>
                    <w:sz w:val="21"/>
                    <w:szCs w:val="21"/>
                  </w:rPr>
                  <w:t>籍贯</w:t>
                </w:r>
                <w:r w:rsidRPr="008A38AD">
                  <w:rPr>
                    <w:sz w:val="21"/>
                    <w:szCs w:val="21"/>
                  </w:rPr>
                  <w:t>：山西吕梁汾阳</w:t>
                </w:r>
              </w:p>
              <w:p w14:paraId="183D687E" w14:textId="00EDC59A" w:rsidR="003E625E" w:rsidRPr="00855111" w:rsidRDefault="003E625E" w:rsidP="00855111">
                <w:pPr>
                  <w:pStyle w:val="aff4"/>
                  <w:spacing w:line="240" w:lineRule="auto"/>
                </w:pPr>
                <w:r w:rsidRPr="008A38AD">
                  <w:rPr>
                    <w:sz w:val="21"/>
                    <w:szCs w:val="21"/>
                    <w:lang w:val="zh-CN"/>
                  </w:rPr>
                  <w:t>电子邮件</w:t>
                </w:r>
                <w:r w:rsidRPr="008A38AD">
                  <w:rPr>
                    <w:sz w:val="21"/>
                    <w:szCs w:val="21"/>
                    <w:lang w:val="zh-CN"/>
                  </w:rPr>
                  <w:t xml:space="preserve">: </w:t>
                </w:r>
                <w:r w:rsidR="00D007FD">
                  <w:rPr>
                    <w:sz w:val="21"/>
                    <w:szCs w:val="21"/>
                  </w:rPr>
                  <w:t>707190534@qq.com</w:t>
                </w:r>
              </w:p>
            </w:tc>
          </w:tr>
        </w:tbl>
        <w:p w14:paraId="5320F172" w14:textId="5A837452" w:rsidR="00F77A19" w:rsidRDefault="00FB7F70">
          <w:pPr>
            <w:pStyle w:val="a5"/>
          </w:pPr>
        </w:p>
      </w:sdtContent>
    </w:sdt>
    <w:tbl>
      <w:tblPr>
        <w:tblW w:w="5000" w:type="pct"/>
        <w:jc w:val="center"/>
        <w:tblBorders>
          <w:top w:val="single" w:sz="6" w:space="0" w:color="AAB0C7" w:themeColor="accent1" w:themeTint="99"/>
          <w:left w:val="single" w:sz="6" w:space="0" w:color="AAB0C7" w:themeColor="accent1" w:themeTint="99"/>
          <w:bottom w:val="single" w:sz="6" w:space="0" w:color="AAB0C7" w:themeColor="accent1" w:themeTint="99"/>
          <w:right w:val="single" w:sz="6" w:space="0" w:color="AAB0C7" w:themeColor="accent1" w:themeTint="99"/>
          <w:insideH w:val="single" w:sz="6" w:space="0" w:color="AAB0C7" w:themeColor="accent1" w:themeTint="99"/>
          <w:insideV w:val="single" w:sz="6" w:space="0" w:color="AAB0C7" w:themeColor="accent1" w:themeTint="99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"/>
        <w:gridCol w:w="8779"/>
      </w:tblGrid>
      <w:tr w:rsidR="00D22457" w14:paraId="44A033FA" w14:textId="77777777" w:rsidTr="003E625E">
        <w:trPr>
          <w:trHeight w:val="20"/>
          <w:jc w:val="center"/>
        </w:trPr>
        <w:tc>
          <w:tcPr>
            <w:tcW w:w="276" w:type="dxa"/>
            <w:shd w:val="clear" w:color="auto" w:fill="AAB0C7" w:themeFill="accent1" w:themeFillTint="99"/>
          </w:tcPr>
          <w:p w14:paraId="31DB7F54" w14:textId="77777777" w:rsidR="00D22457" w:rsidRDefault="00D22457">
            <w:pPr>
              <w:spacing w:after="0" w:line="240" w:lineRule="auto"/>
            </w:pPr>
          </w:p>
        </w:tc>
        <w:tc>
          <w:tcPr>
            <w:tcW w:w="8779" w:type="dxa"/>
            <w:tcMar>
              <w:top w:w="360" w:type="dxa"/>
              <w:left w:w="360" w:type="dxa"/>
              <w:bottom w:w="360" w:type="dxa"/>
              <w:right w:w="360" w:type="dxa"/>
            </w:tcMar>
          </w:tcPr>
          <w:p w14:paraId="28AB0E6E" w14:textId="768381F3" w:rsidR="00D22457" w:rsidRPr="0071596E" w:rsidRDefault="00D22457" w:rsidP="000F003B">
            <w:pPr>
              <w:pStyle w:val="a9"/>
              <w:rPr>
                <w:b w:val="0"/>
                <w:color w:val="525A7D" w:themeColor="accent1" w:themeShade="BF"/>
                <w:sz w:val="28"/>
                <w:szCs w:val="28"/>
              </w:rPr>
            </w:pPr>
            <w:r w:rsidRPr="0071596E">
              <w:rPr>
                <w:rFonts w:hint="eastAsia"/>
                <w:b w:val="0"/>
                <w:color w:val="525A7D" w:themeColor="accent1" w:themeShade="BF"/>
                <w:sz w:val="28"/>
                <w:szCs w:val="28"/>
              </w:rPr>
              <w:t>求职意向</w:t>
            </w:r>
            <w:r w:rsidR="008A38AD">
              <w:rPr>
                <w:rFonts w:hint="eastAsia"/>
                <w:b w:val="0"/>
                <w:color w:val="525A7D" w:themeColor="accent1" w:themeShade="BF"/>
                <w:sz w:val="28"/>
                <w:szCs w:val="28"/>
              </w:rPr>
              <w:t>：</w:t>
            </w:r>
          </w:p>
          <w:p w14:paraId="4555492F" w14:textId="77777777" w:rsidR="00D22457" w:rsidRPr="0062781A" w:rsidRDefault="00D22457">
            <w:pPr>
              <w:pStyle w:val="aff1"/>
              <w:rPr>
                <w:rFonts w:ascii="微软雅黑" w:eastAsia="微软雅黑" w:hAnsi="微软雅黑"/>
                <w:sz w:val="21"/>
                <w:szCs w:val="21"/>
              </w:rPr>
            </w:pPr>
            <w:r w:rsidRPr="0062781A">
              <w:rPr>
                <w:rFonts w:ascii="微软雅黑" w:eastAsia="微软雅黑" w:hAnsi="微软雅黑" w:hint="eastAsia"/>
                <w:sz w:val="21"/>
                <w:szCs w:val="21"/>
              </w:rPr>
              <w:t>工作</w:t>
            </w:r>
            <w:r w:rsidRPr="0062781A">
              <w:rPr>
                <w:rFonts w:ascii="微软雅黑" w:eastAsia="微软雅黑" w:hAnsi="微软雅黑"/>
                <w:sz w:val="21"/>
                <w:szCs w:val="21"/>
              </w:rPr>
              <w:t>性质：全职</w:t>
            </w:r>
            <w:r w:rsidRPr="0062781A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                                                            目标</w:t>
            </w:r>
            <w:r w:rsidRPr="0062781A">
              <w:rPr>
                <w:rFonts w:ascii="微软雅黑" w:eastAsia="微软雅黑" w:hAnsi="微软雅黑"/>
                <w:sz w:val="21"/>
                <w:szCs w:val="21"/>
              </w:rPr>
              <w:t>地点：北京</w:t>
            </w:r>
          </w:p>
          <w:p w14:paraId="73E564E4" w14:textId="434B7C3E" w:rsidR="00D22457" w:rsidRPr="00E825C1" w:rsidRDefault="00D22457">
            <w:pPr>
              <w:pStyle w:val="aff1"/>
              <w:rPr>
                <w:rFonts w:ascii="微软雅黑" w:eastAsia="微软雅黑" w:hAnsi="微软雅黑"/>
                <w:sz w:val="21"/>
                <w:szCs w:val="21"/>
              </w:rPr>
            </w:pPr>
            <w:r w:rsidRPr="0062781A">
              <w:rPr>
                <w:rFonts w:ascii="微软雅黑" w:eastAsia="微软雅黑" w:hAnsi="微软雅黑" w:hint="eastAsia"/>
                <w:sz w:val="21"/>
                <w:szCs w:val="21"/>
              </w:rPr>
              <w:t>目标</w:t>
            </w:r>
            <w:r w:rsidRPr="0062781A">
              <w:rPr>
                <w:rFonts w:ascii="微软雅黑" w:eastAsia="微软雅黑" w:hAnsi="微软雅黑"/>
                <w:sz w:val="21"/>
                <w:szCs w:val="21"/>
              </w:rPr>
              <w:t>职位：</w:t>
            </w:r>
            <w:r w:rsidRPr="0062781A">
              <w:rPr>
                <w:rFonts w:ascii="微软雅黑" w:eastAsia="微软雅黑" w:hAnsi="微软雅黑" w:hint="eastAsia"/>
                <w:sz w:val="21"/>
                <w:szCs w:val="21"/>
              </w:rPr>
              <w:t>JAVAEE软件开发工程师                                目标</w:t>
            </w:r>
            <w:r w:rsidRPr="0062781A">
              <w:rPr>
                <w:rFonts w:ascii="微软雅黑" w:eastAsia="微软雅黑" w:hAnsi="微软雅黑"/>
                <w:sz w:val="21"/>
                <w:szCs w:val="21"/>
              </w:rPr>
              <w:t>薪资：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11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K</w:t>
            </w:r>
          </w:p>
          <w:p w14:paraId="425C7058" w14:textId="0ED7D4FA" w:rsidR="00D22457" w:rsidRPr="00E825C1" w:rsidRDefault="00D22457" w:rsidP="0062781A">
            <w:pPr>
              <w:pStyle w:val="a9"/>
              <w:rPr>
                <w:rFonts w:ascii="微软雅黑" w:eastAsia="微软雅黑" w:hAnsi="微软雅黑"/>
                <w:b w:val="0"/>
                <w:color w:val="000000" w:themeColor="text1"/>
                <w:sz w:val="21"/>
                <w:szCs w:val="21"/>
              </w:rPr>
            </w:pPr>
            <w:r w:rsidRPr="0071596E">
              <w:rPr>
                <w:b w:val="0"/>
                <w:color w:val="525A7D" w:themeColor="accent1" w:themeShade="BF"/>
                <w:sz w:val="28"/>
                <w:szCs w:val="28"/>
              </w:rPr>
              <w:t>学历</w:t>
            </w:r>
            <w:r w:rsidRPr="00E825C1">
              <w:rPr>
                <w:rFonts w:ascii="微软雅黑" w:eastAsia="微软雅黑" w:hAnsi="微软雅黑" w:hint="eastAsia"/>
                <w:b w:val="0"/>
                <w:color w:val="000000" w:themeColor="text1"/>
                <w:sz w:val="21"/>
                <w:szCs w:val="21"/>
              </w:rPr>
              <w:t>：</w:t>
            </w:r>
            <w:r>
              <w:rPr>
                <w:rFonts w:ascii="微软雅黑" w:eastAsia="微软雅黑" w:hAnsi="微软雅黑" w:hint="eastAsia"/>
                <w:b w:val="0"/>
                <w:color w:val="000000" w:themeColor="text1"/>
                <w:sz w:val="21"/>
                <w:szCs w:val="21"/>
              </w:rPr>
              <w:t>本科</w:t>
            </w:r>
          </w:p>
          <w:p w14:paraId="6F4EC100" w14:textId="032C6DF8" w:rsidR="00D22457" w:rsidRPr="00E825C1" w:rsidRDefault="00D22457" w:rsidP="0062781A">
            <w:pPr>
              <w:rPr>
                <w:rFonts w:ascii="微软雅黑" w:eastAsia="微软雅黑" w:hAnsi="微软雅黑"/>
                <w:sz w:val="21"/>
                <w:szCs w:val="21"/>
              </w:rPr>
            </w:pPr>
            <w:r w:rsidRPr="0071596E">
              <w:rPr>
                <w:rFonts w:asciiTheme="majorHAnsi" w:eastAsiaTheme="majorEastAsia" w:hAnsiTheme="majorHAnsi" w:hint="eastAsia"/>
                <w:color w:val="525A7D" w:themeColor="accent1" w:themeShade="BF"/>
                <w:sz w:val="28"/>
                <w:szCs w:val="28"/>
              </w:rPr>
              <w:t>就读</w:t>
            </w:r>
            <w:r w:rsidRPr="0071596E">
              <w:rPr>
                <w:rFonts w:asciiTheme="majorHAnsi" w:eastAsiaTheme="majorEastAsia" w:hAnsiTheme="majorHAnsi"/>
                <w:color w:val="525A7D" w:themeColor="accent1" w:themeShade="BF"/>
                <w:sz w:val="28"/>
                <w:szCs w:val="28"/>
              </w:rPr>
              <w:t>学校</w:t>
            </w:r>
            <w:r w:rsidRPr="00E825C1">
              <w:rPr>
                <w:rFonts w:ascii="微软雅黑" w:eastAsia="微软雅黑" w:hAnsi="微软雅黑" w:hint="eastAsia"/>
                <w:sz w:val="21"/>
                <w:szCs w:val="21"/>
              </w:rPr>
              <w:t>：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北方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工业大学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     </w:t>
            </w:r>
            <w:r w:rsidRPr="0062781A">
              <w:rPr>
                <w:rFonts w:ascii="微软雅黑" w:eastAsia="微软雅黑" w:hAnsi="微软雅黑"/>
                <w:sz w:val="21"/>
                <w:szCs w:val="21"/>
              </w:rPr>
              <w:t>(2010</w:t>
            </w:r>
            <w:r w:rsidRPr="0062781A">
              <w:rPr>
                <w:rFonts w:ascii="微软雅黑" w:eastAsia="微软雅黑" w:hAnsi="微软雅黑" w:hint="eastAsia"/>
                <w:sz w:val="21"/>
                <w:szCs w:val="21"/>
              </w:rPr>
              <w:t>年9月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—2014</w:t>
            </w:r>
            <w:r w:rsidRPr="0062781A">
              <w:rPr>
                <w:rFonts w:ascii="微软雅黑" w:eastAsia="微软雅黑" w:hAnsi="微软雅黑" w:hint="eastAsia"/>
                <w:sz w:val="21"/>
                <w:szCs w:val="21"/>
              </w:rPr>
              <w:t>年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7</w:t>
            </w:r>
            <w:r w:rsidRPr="0062781A">
              <w:rPr>
                <w:rFonts w:ascii="微软雅黑" w:eastAsia="微软雅黑" w:hAnsi="微软雅黑" w:hint="eastAsia"/>
                <w:sz w:val="21"/>
                <w:szCs w:val="21"/>
              </w:rPr>
              <w:t>月</w:t>
            </w:r>
            <w:r w:rsidRPr="0062781A">
              <w:rPr>
                <w:rFonts w:ascii="微软雅黑" w:eastAsia="微软雅黑" w:hAnsi="微软雅黑"/>
                <w:sz w:val="21"/>
                <w:szCs w:val="21"/>
              </w:rPr>
              <w:t>)</w:t>
            </w:r>
          </w:p>
          <w:p w14:paraId="60AAF90E" w14:textId="2E1D4C6D" w:rsidR="00D22457" w:rsidRPr="0071596E" w:rsidRDefault="00D22457" w:rsidP="0071596E">
            <w:pPr>
              <w:pStyle w:val="a9"/>
              <w:rPr>
                <w:b w:val="0"/>
                <w:color w:val="525A7D" w:themeColor="accent1" w:themeShade="BF"/>
                <w:sz w:val="28"/>
                <w:szCs w:val="28"/>
              </w:rPr>
            </w:pPr>
            <w:r w:rsidRPr="0071596E">
              <w:rPr>
                <w:b w:val="0"/>
                <w:color w:val="525A7D" w:themeColor="accent1" w:themeShade="BF"/>
                <w:sz w:val="28"/>
                <w:szCs w:val="28"/>
              </w:rPr>
              <w:t>工作经历</w:t>
            </w:r>
            <w:r w:rsidR="008A38AD">
              <w:rPr>
                <w:rFonts w:hint="eastAsia"/>
                <w:b w:val="0"/>
                <w:color w:val="525A7D" w:themeColor="accent1" w:themeShade="BF"/>
                <w:sz w:val="28"/>
                <w:szCs w:val="28"/>
              </w:rPr>
              <w:t>：</w:t>
            </w:r>
          </w:p>
          <w:p w14:paraId="1A2167DA" w14:textId="7E890229" w:rsidR="00D22457" w:rsidRPr="0062781A" w:rsidRDefault="00D22457">
            <w:pPr>
              <w:pStyle w:val="ab"/>
              <w:spacing w:after="0"/>
              <w:rPr>
                <w:rFonts w:ascii="微软雅黑" w:eastAsia="微软雅黑" w:hAnsi="微软雅黑"/>
                <w:b w:val="0"/>
                <w:color w:val="000000" w:themeColor="text1"/>
                <w:sz w:val="21"/>
                <w:szCs w:val="21"/>
              </w:rPr>
            </w:pPr>
            <w:r w:rsidRPr="0062781A">
              <w:rPr>
                <w:rFonts w:ascii="微软雅黑" w:eastAsia="微软雅黑" w:hAnsi="微软雅黑"/>
                <w:b w:val="0"/>
                <w:color w:val="000000" w:themeColor="text1"/>
                <w:sz w:val="21"/>
                <w:szCs w:val="21"/>
              </w:rPr>
              <w:t>JAVA</w:t>
            </w:r>
            <w:r w:rsidRPr="0062781A">
              <w:rPr>
                <w:rFonts w:ascii="微软雅黑" w:eastAsia="微软雅黑" w:hAnsi="微软雅黑" w:hint="eastAsia"/>
                <w:b w:val="0"/>
                <w:color w:val="000000" w:themeColor="text1"/>
                <w:sz w:val="21"/>
                <w:szCs w:val="21"/>
              </w:rPr>
              <w:t>软件</w:t>
            </w:r>
            <w:r w:rsidRPr="0062781A">
              <w:rPr>
                <w:rFonts w:ascii="微软雅黑" w:eastAsia="微软雅黑" w:hAnsi="微软雅黑"/>
                <w:b w:val="0"/>
                <w:color w:val="000000" w:themeColor="text1"/>
                <w:sz w:val="21"/>
                <w:szCs w:val="21"/>
              </w:rPr>
              <w:t>开发工程师 (2014</w:t>
            </w:r>
            <w:r>
              <w:rPr>
                <w:rFonts w:ascii="微软雅黑" w:eastAsia="微软雅黑" w:hAnsi="微软雅黑" w:hint="eastAsia"/>
                <w:b w:val="0"/>
                <w:color w:val="000000" w:themeColor="text1"/>
                <w:sz w:val="21"/>
                <w:szCs w:val="21"/>
              </w:rPr>
              <w:t>.8</w:t>
            </w:r>
            <w:r w:rsidRPr="0062781A">
              <w:rPr>
                <w:rFonts w:ascii="微软雅黑" w:eastAsia="微软雅黑" w:hAnsi="微软雅黑"/>
                <w:b w:val="0"/>
                <w:color w:val="000000" w:themeColor="text1"/>
                <w:sz w:val="21"/>
                <w:szCs w:val="21"/>
              </w:rPr>
              <w:t xml:space="preserve"> –2016.6)</w:t>
            </w:r>
          </w:p>
          <w:p w14:paraId="0E99E0E7" w14:textId="77777777" w:rsidR="00D22457" w:rsidRPr="0062781A" w:rsidRDefault="00FB7F70">
            <w:pPr>
              <w:pStyle w:val="ab"/>
              <w:spacing w:after="0"/>
              <w:rPr>
                <w:rFonts w:ascii="微软雅黑" w:eastAsia="微软雅黑" w:hAnsi="微软雅黑"/>
                <w:b w:val="0"/>
                <w:color w:val="000000" w:themeColor="text1"/>
                <w:sz w:val="21"/>
                <w:szCs w:val="21"/>
              </w:rPr>
            </w:pPr>
            <w:sdt>
              <w:sdtPr>
                <w:rPr>
                  <w:rFonts w:ascii="微软雅黑" w:eastAsia="微软雅黑" w:hAnsi="微软雅黑"/>
                  <w:b w:val="0"/>
                  <w:color w:val="000000" w:themeColor="text1"/>
                  <w:sz w:val="21"/>
                  <w:szCs w:val="21"/>
                </w:rPr>
                <w:id w:val="326177524"/>
                <w:placeholder>
                  <w:docPart w:val="B30A7008439A443790750EBD31092580"/>
                </w:placeholder>
              </w:sdtPr>
              <w:sdtEndPr/>
              <w:sdtContent>
                <w:r w:rsidR="00D22457" w:rsidRPr="0062781A">
                  <w:rPr>
                    <w:rFonts w:ascii="微软雅黑" w:eastAsia="微软雅黑" w:hAnsi="微软雅黑" w:hint="eastAsia"/>
                    <w:b w:val="0"/>
                    <w:color w:val="000000" w:themeColor="text1"/>
                    <w:sz w:val="21"/>
                    <w:szCs w:val="21"/>
                  </w:rPr>
                  <w:t>北京</w:t>
                </w:r>
                <w:r w:rsidR="00D22457" w:rsidRPr="0062781A">
                  <w:rPr>
                    <w:rFonts w:ascii="微软雅黑" w:eastAsia="微软雅黑" w:hAnsi="微软雅黑"/>
                    <w:b w:val="0"/>
                    <w:color w:val="000000" w:themeColor="text1"/>
                    <w:sz w:val="21"/>
                    <w:szCs w:val="21"/>
                  </w:rPr>
                  <w:t>蓝天科技</w:t>
                </w:r>
                <w:r w:rsidR="00D22457" w:rsidRPr="0062781A">
                  <w:rPr>
                    <w:rFonts w:ascii="微软雅黑" w:eastAsia="微软雅黑" w:hAnsi="微软雅黑" w:hint="eastAsia"/>
                    <w:b w:val="0"/>
                    <w:color w:val="000000" w:themeColor="text1"/>
                    <w:sz w:val="21"/>
                    <w:szCs w:val="21"/>
                  </w:rPr>
                  <w:t>有限</w:t>
                </w:r>
                <w:r w:rsidR="00D22457" w:rsidRPr="0062781A">
                  <w:rPr>
                    <w:rFonts w:ascii="微软雅黑" w:eastAsia="微软雅黑" w:hAnsi="微软雅黑"/>
                    <w:b w:val="0"/>
                    <w:color w:val="000000" w:themeColor="text1"/>
                    <w:sz w:val="21"/>
                    <w:szCs w:val="21"/>
                  </w:rPr>
                  <w:t>责任公司</w:t>
                </w:r>
              </w:sdtContent>
            </w:sdt>
            <w:r w:rsidR="00D22457" w:rsidRPr="0062781A">
              <w:rPr>
                <w:rFonts w:ascii="微软雅黑" w:eastAsia="微软雅黑" w:hAnsi="微软雅黑"/>
                <w:b w:val="0"/>
                <w:color w:val="000000" w:themeColor="text1"/>
                <w:sz w:val="21"/>
                <w:szCs w:val="21"/>
              </w:rPr>
              <w:t xml:space="preserve"> (</w:t>
            </w:r>
            <w:r w:rsidR="00D22457">
              <w:rPr>
                <w:rFonts w:ascii="微软雅黑" w:eastAsia="微软雅黑" w:hAnsi="微软雅黑" w:hint="eastAsia"/>
                <w:b w:val="0"/>
                <w:color w:val="000000" w:themeColor="text1"/>
                <w:sz w:val="21"/>
                <w:szCs w:val="21"/>
              </w:rPr>
              <w:t>30人</w:t>
            </w:r>
            <w:r w:rsidR="00D22457">
              <w:rPr>
                <w:rFonts w:ascii="微软雅黑" w:eastAsia="微软雅黑" w:hAnsi="微软雅黑"/>
                <w:b w:val="0"/>
                <w:color w:val="000000" w:themeColor="text1"/>
                <w:sz w:val="21"/>
                <w:szCs w:val="21"/>
              </w:rPr>
              <w:t>左右</w:t>
            </w:r>
            <w:r w:rsidR="00D22457" w:rsidRPr="0062781A">
              <w:rPr>
                <w:rFonts w:ascii="微软雅黑" w:eastAsia="微软雅黑" w:hAnsi="微软雅黑"/>
                <w:b w:val="0"/>
                <w:color w:val="000000" w:themeColor="text1"/>
                <w:sz w:val="21"/>
                <w:szCs w:val="21"/>
              </w:rPr>
              <w:t>)</w:t>
            </w:r>
          </w:p>
          <w:p w14:paraId="4055B511" w14:textId="77777777" w:rsidR="00D22457" w:rsidRPr="0062781A" w:rsidRDefault="00D22457">
            <w:pPr>
              <w:pStyle w:val="aff1"/>
              <w:rPr>
                <w:rFonts w:ascii="微软雅黑" w:eastAsia="微软雅黑" w:hAnsi="微软雅黑"/>
                <w:sz w:val="21"/>
                <w:szCs w:val="21"/>
              </w:rPr>
            </w:pPr>
            <w:r w:rsidRPr="0062781A">
              <w:rPr>
                <w:rFonts w:ascii="微软雅黑" w:eastAsia="微软雅黑" w:hAnsi="微软雅黑" w:hint="eastAsia"/>
                <w:sz w:val="21"/>
                <w:szCs w:val="21"/>
              </w:rPr>
              <w:t>主要从事</w:t>
            </w:r>
            <w:r w:rsidRPr="0062781A">
              <w:rPr>
                <w:rFonts w:ascii="微软雅黑" w:eastAsia="微软雅黑" w:hAnsi="微软雅黑"/>
                <w:sz w:val="21"/>
                <w:szCs w:val="21"/>
              </w:rPr>
              <w:t>软件编码工作</w:t>
            </w:r>
          </w:p>
          <w:p w14:paraId="33101B07" w14:textId="77777777" w:rsidR="00D22457" w:rsidRPr="0062781A" w:rsidRDefault="00D22457">
            <w:pPr>
              <w:pStyle w:val="aff1"/>
              <w:rPr>
                <w:rFonts w:ascii="微软雅黑" w:eastAsia="微软雅黑" w:hAnsi="微软雅黑"/>
                <w:sz w:val="21"/>
                <w:szCs w:val="21"/>
              </w:rPr>
            </w:pPr>
            <w:r w:rsidRPr="0062781A">
              <w:rPr>
                <w:rFonts w:ascii="微软雅黑" w:eastAsia="微软雅黑" w:hAnsi="微软雅黑" w:hint="eastAsia"/>
                <w:sz w:val="21"/>
                <w:szCs w:val="21"/>
              </w:rPr>
              <w:t>根据</w:t>
            </w:r>
            <w:r w:rsidRPr="0062781A">
              <w:rPr>
                <w:rFonts w:ascii="微软雅黑" w:eastAsia="微软雅黑" w:hAnsi="微软雅黑"/>
                <w:sz w:val="21"/>
                <w:szCs w:val="21"/>
              </w:rPr>
              <w:t>需求完成所分模块的</w:t>
            </w:r>
            <w:r w:rsidRPr="0062781A">
              <w:rPr>
                <w:rFonts w:ascii="微软雅黑" w:eastAsia="微软雅黑" w:hAnsi="微软雅黑" w:hint="eastAsia"/>
                <w:sz w:val="21"/>
                <w:szCs w:val="21"/>
              </w:rPr>
              <w:t>开发</w:t>
            </w:r>
            <w:r w:rsidRPr="0062781A">
              <w:rPr>
                <w:rFonts w:ascii="微软雅黑" w:eastAsia="微软雅黑" w:hAnsi="微软雅黑"/>
                <w:sz w:val="21"/>
                <w:szCs w:val="21"/>
              </w:rPr>
              <w:t>测试工作</w:t>
            </w:r>
          </w:p>
          <w:p w14:paraId="0BE9AAD2" w14:textId="3509C2E5" w:rsidR="00D22457" w:rsidRPr="0071596E" w:rsidRDefault="00D22457">
            <w:pPr>
              <w:pStyle w:val="a9"/>
              <w:rPr>
                <w:b w:val="0"/>
                <w:color w:val="525A7D" w:themeColor="accent1" w:themeShade="BF"/>
                <w:sz w:val="28"/>
                <w:szCs w:val="28"/>
              </w:rPr>
            </w:pPr>
            <w:r w:rsidRPr="0071596E">
              <w:rPr>
                <w:b w:val="0"/>
                <w:color w:val="525A7D" w:themeColor="accent1" w:themeShade="BF"/>
                <w:sz w:val="28"/>
                <w:szCs w:val="28"/>
              </w:rPr>
              <w:t>技能</w:t>
            </w:r>
            <w:r w:rsidR="008A38AD">
              <w:rPr>
                <w:rFonts w:hint="eastAsia"/>
                <w:b w:val="0"/>
                <w:color w:val="525A7D" w:themeColor="accent1" w:themeShade="BF"/>
                <w:sz w:val="28"/>
                <w:szCs w:val="28"/>
              </w:rPr>
              <w:t>：</w:t>
            </w:r>
          </w:p>
          <w:p w14:paraId="1E4AF483" w14:textId="77777777" w:rsidR="00D22457" w:rsidRPr="00A93747" w:rsidRDefault="00D22457" w:rsidP="00A93747">
            <w:pPr>
              <w:pStyle w:val="a"/>
              <w:rPr>
                <w:rFonts w:ascii="微软雅黑" w:eastAsia="微软雅黑" w:hAnsi="微软雅黑"/>
                <w:sz w:val="21"/>
                <w:szCs w:val="21"/>
              </w:rPr>
            </w:pPr>
            <w:r w:rsidRPr="00A93747">
              <w:rPr>
                <w:rFonts w:ascii="微软雅黑" w:eastAsia="微软雅黑" w:hAnsi="微软雅黑" w:hint="eastAsia"/>
                <w:sz w:val="21"/>
                <w:szCs w:val="21"/>
              </w:rPr>
              <w:t>熟练使用</w:t>
            </w:r>
            <w:r w:rsidRPr="00A93747">
              <w:rPr>
                <w:rFonts w:ascii="微软雅黑" w:eastAsia="微软雅黑" w:hAnsi="微软雅黑"/>
                <w:sz w:val="21"/>
                <w:szCs w:val="21"/>
              </w:rPr>
              <w:t>SSH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、SSM</w:t>
            </w:r>
            <w:r w:rsidRPr="00A93747">
              <w:rPr>
                <w:rFonts w:ascii="微软雅黑" w:eastAsia="微软雅黑" w:hAnsi="微软雅黑" w:hint="eastAsia"/>
                <w:sz w:val="21"/>
                <w:szCs w:val="21"/>
              </w:rPr>
              <w:t>的轻量级</w:t>
            </w:r>
            <w:r w:rsidRPr="00A93747">
              <w:rPr>
                <w:rFonts w:ascii="微软雅黑" w:eastAsia="微软雅黑" w:hAnsi="微软雅黑"/>
                <w:sz w:val="21"/>
                <w:szCs w:val="21"/>
              </w:rPr>
              <w:t>JavaEE</w:t>
            </w:r>
            <w:r w:rsidRPr="00A93747">
              <w:rPr>
                <w:rFonts w:ascii="微软雅黑" w:eastAsia="微软雅黑" w:hAnsi="微软雅黑" w:hint="eastAsia"/>
                <w:sz w:val="21"/>
                <w:szCs w:val="21"/>
              </w:rPr>
              <w:t>框架</w:t>
            </w:r>
          </w:p>
          <w:p w14:paraId="3C92FE3C" w14:textId="77777777" w:rsidR="00D22457" w:rsidRPr="00A93747" w:rsidRDefault="00D22457">
            <w:pPr>
              <w:pStyle w:val="a"/>
              <w:rPr>
                <w:rFonts w:ascii="微软雅黑" w:eastAsia="微软雅黑" w:hAnsi="微软雅黑"/>
                <w:sz w:val="21"/>
                <w:szCs w:val="21"/>
              </w:rPr>
            </w:pPr>
            <w:r w:rsidRPr="00A93747">
              <w:rPr>
                <w:rFonts w:ascii="微软雅黑" w:eastAsia="微软雅黑" w:hAnsi="微软雅黑" w:hint="eastAsia"/>
                <w:sz w:val="21"/>
                <w:szCs w:val="21"/>
              </w:rPr>
              <w:t>熟练使用jQuery</w:t>
            </w:r>
            <w:r w:rsidRPr="00A93747">
              <w:rPr>
                <w:rFonts w:ascii="微软雅黑" w:eastAsia="微软雅黑" w:hAnsi="微软雅黑"/>
                <w:sz w:val="21"/>
                <w:szCs w:val="21"/>
              </w:rPr>
              <w:t xml:space="preserve"> easyui</w:t>
            </w:r>
            <w:r w:rsidRPr="00A93747">
              <w:rPr>
                <w:rFonts w:ascii="微软雅黑" w:eastAsia="微软雅黑" w:hAnsi="微软雅黑" w:hint="eastAsia"/>
                <w:sz w:val="21"/>
                <w:szCs w:val="21"/>
              </w:rPr>
              <w:t>和Ztree前端</w:t>
            </w:r>
            <w:r w:rsidRPr="00A93747">
              <w:rPr>
                <w:rFonts w:ascii="微软雅黑" w:eastAsia="微软雅黑" w:hAnsi="微软雅黑"/>
                <w:sz w:val="21"/>
                <w:szCs w:val="21"/>
              </w:rPr>
              <w:t>框架，</w:t>
            </w:r>
            <w:r w:rsidRPr="00A93747">
              <w:rPr>
                <w:rFonts w:ascii="微软雅黑" w:eastAsia="微软雅黑" w:hAnsi="微软雅黑" w:hint="eastAsia"/>
                <w:sz w:val="21"/>
                <w:szCs w:val="21"/>
              </w:rPr>
              <w:t>熟悉</w:t>
            </w:r>
            <w:r w:rsidRPr="00A93747">
              <w:rPr>
                <w:rFonts w:ascii="微软雅黑" w:eastAsia="微软雅黑" w:hAnsi="微软雅黑"/>
                <w:sz w:val="21"/>
                <w:szCs w:val="21"/>
              </w:rPr>
              <w:t>Html,Css</w:t>
            </w:r>
            <w:r w:rsidRPr="00A93747">
              <w:rPr>
                <w:rFonts w:ascii="微软雅黑" w:eastAsia="微软雅黑" w:hAnsi="微软雅黑" w:hint="eastAsia"/>
                <w:sz w:val="21"/>
                <w:szCs w:val="21"/>
              </w:rPr>
              <w:t>及</w:t>
            </w:r>
            <w:r w:rsidRPr="00A93747">
              <w:rPr>
                <w:rFonts w:ascii="微软雅黑" w:eastAsia="微软雅黑" w:hAnsi="微软雅黑"/>
                <w:sz w:val="21"/>
                <w:szCs w:val="21"/>
              </w:rPr>
              <w:t>javaScript</w:t>
            </w:r>
            <w:r w:rsidRPr="00A93747">
              <w:rPr>
                <w:rFonts w:ascii="微软雅黑" w:eastAsia="微软雅黑" w:hAnsi="微软雅黑" w:hint="eastAsia"/>
                <w:sz w:val="21"/>
                <w:szCs w:val="21"/>
              </w:rPr>
              <w:t>脚本</w:t>
            </w:r>
            <w:r w:rsidRPr="00A93747">
              <w:rPr>
                <w:rFonts w:ascii="微软雅黑" w:eastAsia="微软雅黑" w:hAnsi="微软雅黑"/>
                <w:sz w:val="21"/>
                <w:szCs w:val="21"/>
              </w:rPr>
              <w:t>语言</w:t>
            </w:r>
          </w:p>
          <w:p w14:paraId="6E3029EC" w14:textId="77777777" w:rsidR="00D22457" w:rsidRPr="00A93747" w:rsidRDefault="00D22457">
            <w:pPr>
              <w:pStyle w:val="a"/>
              <w:rPr>
                <w:rFonts w:ascii="微软雅黑" w:eastAsia="微软雅黑" w:hAnsi="微软雅黑"/>
                <w:sz w:val="21"/>
                <w:szCs w:val="21"/>
              </w:rPr>
            </w:pPr>
            <w:r w:rsidRPr="00A93747">
              <w:rPr>
                <w:rFonts w:ascii="微软雅黑" w:eastAsia="微软雅黑" w:hAnsi="微软雅黑" w:hint="eastAsia"/>
                <w:sz w:val="21"/>
                <w:szCs w:val="21"/>
              </w:rPr>
              <w:t>会</w:t>
            </w:r>
            <w:r w:rsidRPr="00A93747">
              <w:rPr>
                <w:rFonts w:ascii="微软雅黑" w:eastAsia="微软雅黑" w:hAnsi="微软雅黑"/>
                <w:sz w:val="21"/>
                <w:szCs w:val="21"/>
              </w:rPr>
              <w:t>简单使用Mysql</w:t>
            </w:r>
            <w:r w:rsidRPr="00A93747">
              <w:rPr>
                <w:rFonts w:ascii="微软雅黑" w:eastAsia="微软雅黑" w:hAnsi="微软雅黑" w:hint="eastAsia"/>
                <w:sz w:val="21"/>
                <w:szCs w:val="21"/>
              </w:rPr>
              <w:t>数据</w:t>
            </w:r>
            <w:r w:rsidRPr="00A93747">
              <w:rPr>
                <w:rFonts w:ascii="微软雅黑" w:eastAsia="微软雅黑" w:hAnsi="微软雅黑"/>
                <w:sz w:val="21"/>
                <w:szCs w:val="21"/>
              </w:rPr>
              <w:t>库</w:t>
            </w:r>
          </w:p>
          <w:p w14:paraId="48C532AD" w14:textId="77777777" w:rsidR="00D22457" w:rsidRPr="00A93747" w:rsidRDefault="00D22457">
            <w:pPr>
              <w:pStyle w:val="a"/>
              <w:rPr>
                <w:rFonts w:ascii="微软雅黑" w:eastAsia="微软雅黑" w:hAnsi="微软雅黑"/>
                <w:sz w:val="21"/>
                <w:szCs w:val="21"/>
              </w:rPr>
            </w:pPr>
            <w:r w:rsidRPr="00A93747">
              <w:rPr>
                <w:rFonts w:ascii="微软雅黑" w:eastAsia="微软雅黑" w:hAnsi="微软雅黑" w:hint="eastAsia"/>
                <w:sz w:val="21"/>
                <w:szCs w:val="21"/>
              </w:rPr>
              <w:t>了解SVN</w:t>
            </w:r>
            <w:r w:rsidRPr="00A93747">
              <w:rPr>
                <w:rFonts w:ascii="微软雅黑" w:eastAsia="微软雅黑" w:hAnsi="微软雅黑"/>
                <w:sz w:val="21"/>
                <w:szCs w:val="21"/>
              </w:rPr>
              <w:t>和MAVEN</w:t>
            </w:r>
            <w:r w:rsidRPr="00A93747">
              <w:rPr>
                <w:rFonts w:ascii="微软雅黑" w:eastAsia="微软雅黑" w:hAnsi="微软雅黑" w:hint="eastAsia"/>
                <w:sz w:val="21"/>
                <w:szCs w:val="21"/>
              </w:rPr>
              <w:t>工具</w:t>
            </w:r>
            <w:r w:rsidRPr="00A93747">
              <w:rPr>
                <w:rFonts w:ascii="微软雅黑" w:eastAsia="微软雅黑" w:hAnsi="微软雅黑"/>
                <w:sz w:val="21"/>
                <w:szCs w:val="21"/>
              </w:rPr>
              <w:t>，</w:t>
            </w:r>
            <w:r w:rsidRPr="00A93747">
              <w:rPr>
                <w:rFonts w:ascii="微软雅黑" w:eastAsia="微软雅黑" w:hAnsi="微软雅黑" w:hint="eastAsia"/>
                <w:sz w:val="21"/>
                <w:szCs w:val="21"/>
              </w:rPr>
              <w:t>能够使用SVN</w:t>
            </w:r>
            <w:r w:rsidRPr="00A93747">
              <w:rPr>
                <w:rFonts w:ascii="微软雅黑" w:eastAsia="微软雅黑" w:hAnsi="微软雅黑"/>
                <w:sz w:val="21"/>
                <w:szCs w:val="21"/>
              </w:rPr>
              <w:t>和MAVEN</w:t>
            </w:r>
            <w:r w:rsidRPr="00A93747">
              <w:rPr>
                <w:rFonts w:ascii="微软雅黑" w:eastAsia="微软雅黑" w:hAnsi="微软雅黑" w:hint="eastAsia"/>
                <w:sz w:val="21"/>
                <w:szCs w:val="21"/>
              </w:rPr>
              <w:t>构建项目</w:t>
            </w:r>
          </w:p>
          <w:p w14:paraId="428748C7" w14:textId="44BBC5C0" w:rsidR="00D22457" w:rsidRPr="00E825C1" w:rsidRDefault="00D22457" w:rsidP="003746B6">
            <w:pPr>
              <w:pStyle w:val="a"/>
              <w:rPr>
                <w:rFonts w:ascii="微软雅黑" w:eastAsia="微软雅黑" w:hAnsi="微软雅黑"/>
                <w:sz w:val="21"/>
                <w:szCs w:val="21"/>
              </w:rPr>
            </w:pPr>
            <w:r w:rsidRPr="00A93747">
              <w:rPr>
                <w:rFonts w:ascii="微软雅黑" w:eastAsia="微软雅黑" w:hAnsi="微软雅黑" w:hint="eastAsia"/>
                <w:sz w:val="21"/>
                <w:szCs w:val="21"/>
              </w:rPr>
              <w:t>熟悉</w:t>
            </w:r>
            <w:r w:rsidRPr="00A93747">
              <w:rPr>
                <w:rFonts w:ascii="微软雅黑" w:eastAsia="微软雅黑" w:hAnsi="微软雅黑"/>
                <w:sz w:val="21"/>
                <w:szCs w:val="21"/>
              </w:rPr>
              <w:t>Tomcat</w:t>
            </w:r>
            <w:r w:rsidRPr="00A93747">
              <w:rPr>
                <w:rFonts w:ascii="微软雅黑" w:eastAsia="微软雅黑" w:hAnsi="微软雅黑" w:hint="eastAsia"/>
                <w:sz w:val="21"/>
                <w:szCs w:val="21"/>
              </w:rPr>
              <w:t>应用</w:t>
            </w:r>
            <w:r w:rsidRPr="00A93747">
              <w:rPr>
                <w:rFonts w:ascii="微软雅黑" w:eastAsia="微软雅黑" w:hAnsi="微软雅黑"/>
                <w:sz w:val="21"/>
                <w:szCs w:val="21"/>
              </w:rPr>
              <w:t>服务器的使用</w:t>
            </w:r>
          </w:p>
          <w:p w14:paraId="5AFFE211" w14:textId="5286A81A" w:rsidR="00D22457" w:rsidRPr="0071596E" w:rsidRDefault="00D22457" w:rsidP="00C17992">
            <w:pPr>
              <w:pStyle w:val="a9"/>
              <w:rPr>
                <w:b w:val="0"/>
                <w:color w:val="525A7D" w:themeColor="accent1" w:themeShade="BF"/>
                <w:sz w:val="28"/>
                <w:szCs w:val="28"/>
              </w:rPr>
            </w:pPr>
            <w:r w:rsidRPr="0071596E">
              <w:rPr>
                <w:rFonts w:hint="eastAsia"/>
                <w:b w:val="0"/>
                <w:color w:val="525A7D" w:themeColor="accent1" w:themeShade="BF"/>
                <w:sz w:val="28"/>
                <w:szCs w:val="28"/>
              </w:rPr>
              <w:t>项目</w:t>
            </w:r>
            <w:r w:rsidRPr="0071596E">
              <w:rPr>
                <w:b w:val="0"/>
                <w:color w:val="525A7D" w:themeColor="accent1" w:themeShade="BF"/>
                <w:sz w:val="28"/>
                <w:szCs w:val="28"/>
              </w:rPr>
              <w:t>经验</w:t>
            </w:r>
            <w:r w:rsidR="008A38AD">
              <w:rPr>
                <w:rFonts w:hint="eastAsia"/>
                <w:b w:val="0"/>
                <w:color w:val="525A7D" w:themeColor="accent1" w:themeShade="BF"/>
                <w:sz w:val="28"/>
                <w:szCs w:val="28"/>
              </w:rPr>
              <w:t>：</w:t>
            </w:r>
          </w:p>
          <w:p w14:paraId="1BFEE8B1" w14:textId="580526D7" w:rsidR="00D22457" w:rsidRPr="0071596E" w:rsidRDefault="00D22457" w:rsidP="007A169D">
            <w:pPr>
              <w:ind w:firstLineChars="50" w:firstLine="120"/>
              <w:rPr>
                <w:rFonts w:ascii="微软雅黑" w:eastAsia="微软雅黑" w:hAnsi="微软雅黑"/>
                <w:sz w:val="24"/>
                <w:szCs w:val="24"/>
              </w:rPr>
            </w:pPr>
            <w:r w:rsidRPr="0071596E">
              <w:rPr>
                <w:rFonts w:ascii="微软雅黑" w:eastAsia="微软雅黑" w:hAnsi="微软雅黑" w:hint="eastAsia"/>
                <w:sz w:val="24"/>
                <w:szCs w:val="24"/>
              </w:rPr>
              <w:t>（一</w:t>
            </w:r>
            <w:r w:rsidRPr="0071596E">
              <w:rPr>
                <w:rFonts w:ascii="微软雅黑" w:eastAsia="微软雅黑" w:hAnsi="微软雅黑"/>
                <w:sz w:val="24"/>
                <w:szCs w:val="24"/>
              </w:rPr>
              <w:t>）</w:t>
            </w:r>
            <w:r w:rsidRPr="0071596E">
              <w:rPr>
                <w:rFonts w:ascii="微软雅黑" w:eastAsia="微软雅黑" w:hAnsi="微软雅黑" w:hint="eastAsia"/>
                <w:sz w:val="24"/>
                <w:szCs w:val="24"/>
              </w:rPr>
              <w:t>项目名称</w:t>
            </w:r>
            <w:r w:rsidRPr="0071596E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Pr="0071596E">
              <w:rPr>
                <w:rFonts w:ascii="微软雅黑" w:eastAsia="微软雅黑" w:hAnsi="微软雅黑" w:hint="eastAsia"/>
                <w:sz w:val="24"/>
                <w:szCs w:val="24"/>
              </w:rPr>
              <w:t>新世纪网上</w:t>
            </w:r>
            <w:r w:rsidRPr="0071596E">
              <w:rPr>
                <w:rFonts w:ascii="微软雅黑" w:eastAsia="微软雅黑" w:hAnsi="微软雅黑"/>
                <w:sz w:val="24"/>
                <w:szCs w:val="24"/>
              </w:rPr>
              <w:t>商城</w:t>
            </w:r>
          </w:p>
          <w:p w14:paraId="28073894" w14:textId="787D4C56" w:rsidR="00D22457" w:rsidRDefault="00D22457" w:rsidP="007A169D">
            <w:pPr>
              <w:ind w:firstLineChars="150" w:firstLine="315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lastRenderedPageBreak/>
              <w:t>项目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时间：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2015/11-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2016/7</w:t>
            </w:r>
          </w:p>
          <w:p w14:paraId="24D46E90" w14:textId="77777777" w:rsidR="00D22457" w:rsidRDefault="00D22457" w:rsidP="007A169D">
            <w:pPr>
              <w:ind w:leftChars="150" w:left="1035" w:hangingChars="350" w:hanging="735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技术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选型：</w:t>
            </w:r>
            <w:r w:rsidRPr="00680A4D">
              <w:rPr>
                <w:rFonts w:ascii="微软雅黑" w:eastAsia="微软雅黑" w:hAnsi="微软雅黑" w:hint="eastAsia"/>
                <w:sz w:val="21"/>
                <w:szCs w:val="21"/>
              </w:rPr>
              <w:t>Maven+SVN+SSM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+Mysql+JSP+jQuery+jQuery</w:t>
            </w:r>
          </w:p>
          <w:p w14:paraId="04A2431D" w14:textId="77777777" w:rsidR="00D22457" w:rsidRDefault="00D22457" w:rsidP="007A169D">
            <w:pPr>
              <w:ind w:leftChars="500" w:left="1000" w:firstLineChars="150" w:firstLine="315"/>
              <w:rPr>
                <w:rFonts w:ascii="微软雅黑" w:eastAsia="微软雅黑" w:hAnsi="微软雅黑"/>
                <w:sz w:val="21"/>
                <w:szCs w:val="21"/>
              </w:rPr>
            </w:pPr>
            <w:r w:rsidRPr="00680A4D">
              <w:rPr>
                <w:rFonts w:ascii="微软雅黑" w:eastAsia="微软雅黑" w:hAnsi="微软雅黑" w:hint="eastAsia"/>
                <w:sz w:val="21"/>
                <w:szCs w:val="21"/>
              </w:rPr>
              <w:t>Ea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syUI+KindEditor+Dubbo+zookeeper</w:t>
            </w:r>
          </w:p>
          <w:p w14:paraId="3E999420" w14:textId="621290B6" w:rsidR="00D22457" w:rsidRDefault="00D22457" w:rsidP="007A169D">
            <w:pPr>
              <w:ind w:leftChars="500" w:left="1000" w:firstLineChars="150" w:firstLine="315"/>
              <w:rPr>
                <w:rFonts w:ascii="微软雅黑" w:eastAsia="微软雅黑" w:hAnsi="微软雅黑"/>
                <w:sz w:val="21"/>
                <w:szCs w:val="21"/>
              </w:rPr>
            </w:pPr>
            <w:r w:rsidRPr="00680A4D">
              <w:rPr>
                <w:rFonts w:ascii="微软雅黑" w:eastAsia="微软雅黑" w:hAnsi="微软雅黑" w:hint="eastAsia"/>
                <w:sz w:val="21"/>
                <w:szCs w:val="21"/>
              </w:rPr>
              <w:t>Nginx+FastDF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S+Redis+Solr</w:t>
            </w:r>
          </w:p>
          <w:p w14:paraId="79E668F6" w14:textId="55CF609C" w:rsidR="00D22457" w:rsidRDefault="00D22457" w:rsidP="007A169D">
            <w:pPr>
              <w:ind w:leftChars="150" w:left="1350" w:hangingChars="500" w:hanging="1050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项目描述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：该系统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属于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一个电商系统，包括后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台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对商品的添加，修改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等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维护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操作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，与前台用户对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商品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的浏览，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搜索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，添加购物车，及下单等操作。</w:t>
            </w:r>
          </w:p>
          <w:p w14:paraId="3BDCF04E" w14:textId="3BBACD41" w:rsidR="00D22457" w:rsidRDefault="00D22457" w:rsidP="007A169D">
            <w:pPr>
              <w:ind w:leftChars="150" w:left="1035" w:hangingChars="350" w:hanging="735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责任描述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：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（1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）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系统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后台的商品图片上传</w:t>
            </w:r>
          </w:p>
          <w:p w14:paraId="0860FA21" w14:textId="3C4427D3" w:rsidR="00D22457" w:rsidRDefault="00D22457" w:rsidP="00393A8C">
            <w:pPr>
              <w:ind w:left="1050" w:hangingChars="500" w:hanging="1050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 xml:space="preserve">                 </w:t>
            </w:r>
            <w:r w:rsidR="007A169D">
              <w:rPr>
                <w:rFonts w:ascii="微软雅黑" w:eastAsia="微软雅黑" w:hAnsi="微软雅黑"/>
                <w:sz w:val="21"/>
                <w:szCs w:val="21"/>
              </w:rPr>
              <w:t xml:space="preserve">    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（2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）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商品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添加功能</w:t>
            </w:r>
          </w:p>
          <w:p w14:paraId="1566E9FB" w14:textId="5817C8C9" w:rsidR="005D53D7" w:rsidRDefault="005D53D7" w:rsidP="00393A8C">
            <w:pPr>
              <w:ind w:left="1050" w:hangingChars="500" w:hanging="1050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                     （3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）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商城首页的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展示</w:t>
            </w:r>
          </w:p>
          <w:p w14:paraId="237EBA90" w14:textId="0A805AF9" w:rsidR="005D53D7" w:rsidRPr="005D53D7" w:rsidRDefault="005D53D7" w:rsidP="00393A8C">
            <w:pPr>
              <w:ind w:left="1050" w:hangingChars="500" w:hanging="1050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                     （4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）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商品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的搜索</w:t>
            </w:r>
          </w:p>
          <w:p w14:paraId="259095F9" w14:textId="3EB9C155" w:rsidR="00D22457" w:rsidRPr="0071596E" w:rsidRDefault="00D22457" w:rsidP="00B46FA5">
            <w:pPr>
              <w:spacing w:line="320" w:lineRule="atLeast"/>
              <w:rPr>
                <w:rFonts w:ascii="微软雅黑" w:eastAsia="微软雅黑" w:hAnsi="微软雅黑"/>
                <w:sz w:val="24"/>
                <w:szCs w:val="24"/>
              </w:rPr>
            </w:pPr>
            <w:r w:rsidRPr="0071596E">
              <w:rPr>
                <w:rFonts w:ascii="微软雅黑" w:eastAsia="微软雅黑" w:hAnsi="微软雅黑" w:hint="eastAsia"/>
                <w:sz w:val="24"/>
                <w:szCs w:val="24"/>
              </w:rPr>
              <w:t>（二</w:t>
            </w:r>
            <w:r w:rsidRPr="0071596E">
              <w:rPr>
                <w:rFonts w:ascii="微软雅黑" w:eastAsia="微软雅黑" w:hAnsi="微软雅黑"/>
                <w:sz w:val="24"/>
                <w:szCs w:val="24"/>
              </w:rPr>
              <w:t>）</w:t>
            </w:r>
            <w:r w:rsidRPr="0071596E">
              <w:rPr>
                <w:rFonts w:ascii="微软雅黑" w:eastAsia="微软雅黑" w:hAnsi="微软雅黑" w:hint="eastAsia"/>
                <w:sz w:val="24"/>
                <w:szCs w:val="24"/>
              </w:rPr>
              <w:t>项目</w:t>
            </w:r>
            <w:r w:rsidRPr="0071596E">
              <w:rPr>
                <w:rFonts w:ascii="微软雅黑" w:eastAsia="微软雅黑" w:hAnsi="微软雅黑"/>
                <w:sz w:val="24"/>
                <w:szCs w:val="24"/>
              </w:rPr>
              <w:t>名称</w:t>
            </w:r>
            <w:r w:rsidRPr="0071596E">
              <w:rPr>
                <w:rFonts w:ascii="微软雅黑" w:eastAsia="微软雅黑" w:hAnsi="微软雅黑" w:hint="eastAsia"/>
                <w:sz w:val="24"/>
                <w:szCs w:val="24"/>
              </w:rPr>
              <w:t>：山西</w:t>
            </w:r>
            <w:r w:rsidRPr="0071596E">
              <w:rPr>
                <w:rFonts w:ascii="微软雅黑" w:eastAsia="微软雅黑" w:hAnsi="微软雅黑"/>
                <w:sz w:val="24"/>
                <w:szCs w:val="24"/>
              </w:rPr>
              <w:t>通四方物流</w:t>
            </w:r>
            <w:r w:rsidRPr="0071596E">
              <w:rPr>
                <w:rFonts w:ascii="微软雅黑" w:eastAsia="微软雅黑" w:hAnsi="微软雅黑" w:hint="eastAsia"/>
                <w:sz w:val="24"/>
                <w:szCs w:val="24"/>
              </w:rPr>
              <w:t>系统</w:t>
            </w:r>
          </w:p>
          <w:p w14:paraId="36D6253C" w14:textId="623239B6" w:rsidR="00D22457" w:rsidRPr="00FB65EE" w:rsidRDefault="00D22457" w:rsidP="007A169D">
            <w:pPr>
              <w:pStyle w:val="a"/>
              <w:numPr>
                <w:ilvl w:val="0"/>
                <w:numId w:val="0"/>
              </w:numPr>
              <w:ind w:left="360"/>
              <w:rPr>
                <w:rFonts w:ascii="微软雅黑" w:eastAsia="微软雅黑" w:hAnsi="微软雅黑"/>
                <w:sz w:val="21"/>
                <w:szCs w:val="21"/>
              </w:rPr>
            </w:pPr>
            <w:r w:rsidRPr="00FB65EE">
              <w:rPr>
                <w:rFonts w:ascii="微软雅黑" w:eastAsia="微软雅黑" w:hAnsi="微软雅黑" w:hint="eastAsia"/>
                <w:sz w:val="21"/>
                <w:szCs w:val="21"/>
              </w:rPr>
              <w:t>项目时间</w:t>
            </w:r>
            <w:r w:rsidRPr="00FB65EE">
              <w:rPr>
                <w:rFonts w:ascii="微软雅黑" w:eastAsia="微软雅黑" w:hAnsi="微软雅黑"/>
                <w:sz w:val="21"/>
                <w:szCs w:val="21"/>
              </w:rPr>
              <w:t>：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2015/2</w:t>
            </w:r>
            <w:r w:rsidRPr="00FB65EE">
              <w:rPr>
                <w:rFonts w:ascii="微软雅黑" w:eastAsia="微软雅黑" w:hAnsi="微软雅黑"/>
                <w:sz w:val="21"/>
                <w:szCs w:val="21"/>
              </w:rPr>
              <w:t xml:space="preserve"> -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2015</w:t>
            </w:r>
            <w:r w:rsidRPr="00FB65EE">
              <w:rPr>
                <w:rFonts w:ascii="微软雅黑" w:eastAsia="微软雅黑" w:hAnsi="微软雅黑" w:hint="eastAsia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10</w:t>
            </w:r>
          </w:p>
          <w:p w14:paraId="1C83CC43" w14:textId="77777777" w:rsidR="00D22457" w:rsidRDefault="00D22457" w:rsidP="007A169D">
            <w:pPr>
              <w:pStyle w:val="a"/>
              <w:numPr>
                <w:ilvl w:val="0"/>
                <w:numId w:val="0"/>
              </w:numPr>
              <w:ind w:left="360"/>
              <w:rPr>
                <w:rFonts w:ascii="微软雅黑" w:eastAsia="微软雅黑" w:hAnsi="微软雅黑"/>
                <w:sz w:val="21"/>
                <w:szCs w:val="21"/>
              </w:rPr>
            </w:pPr>
            <w:r w:rsidRPr="00FB65EE">
              <w:rPr>
                <w:rFonts w:ascii="微软雅黑" w:eastAsia="微软雅黑" w:hAnsi="微软雅黑" w:hint="eastAsia"/>
                <w:sz w:val="21"/>
                <w:szCs w:val="21"/>
              </w:rPr>
              <w:t>技术</w:t>
            </w:r>
            <w:r w:rsidRPr="00FB65EE">
              <w:rPr>
                <w:rFonts w:ascii="微软雅黑" w:eastAsia="微软雅黑" w:hAnsi="微软雅黑"/>
                <w:sz w:val="21"/>
                <w:szCs w:val="21"/>
              </w:rPr>
              <w:t>选型：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Struts2+Hibernate+Spring+Junit+JQuery+</w:t>
            </w:r>
            <w:r w:rsidRPr="00393A8C">
              <w:rPr>
                <w:rFonts w:ascii="微软雅黑" w:eastAsia="微软雅黑" w:hAnsi="微软雅黑"/>
                <w:sz w:val="21"/>
                <w:szCs w:val="21"/>
              </w:rPr>
              <w:t xml:space="preserve">JQuery Easy UI  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+</w:t>
            </w:r>
            <w:r w:rsidRPr="00393A8C">
              <w:rPr>
                <w:rFonts w:ascii="微软雅黑" w:eastAsia="微软雅黑" w:hAnsi="微软雅黑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/>
                <w:sz w:val="21"/>
                <w:szCs w:val="21"/>
              </w:rPr>
              <w:t xml:space="preserve"> </w:t>
            </w:r>
          </w:p>
          <w:p w14:paraId="38C7D6CF" w14:textId="5A693A6A" w:rsidR="00D22457" w:rsidRPr="00794A6A" w:rsidRDefault="00D22457" w:rsidP="00393A8C">
            <w:pPr>
              <w:pStyle w:val="a"/>
              <w:numPr>
                <w:ilvl w:val="0"/>
                <w:numId w:val="0"/>
              </w:numPr>
              <w:ind w:left="360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 xml:space="preserve">                 Ztree+POI+CXF+</w:t>
            </w:r>
            <w:r w:rsidRPr="00393A8C">
              <w:rPr>
                <w:rFonts w:ascii="微软雅黑" w:eastAsia="微软雅黑" w:hAnsi="微软雅黑"/>
                <w:sz w:val="21"/>
                <w:szCs w:val="21"/>
              </w:rPr>
              <w:t>Apache Shiro</w:t>
            </w:r>
          </w:p>
          <w:p w14:paraId="0627507E" w14:textId="6588A2A8" w:rsidR="00D22457" w:rsidRPr="00FB65EE" w:rsidRDefault="00D22457" w:rsidP="007A169D">
            <w:pPr>
              <w:pStyle w:val="a"/>
              <w:numPr>
                <w:ilvl w:val="0"/>
                <w:numId w:val="0"/>
              </w:numPr>
              <w:ind w:left="360"/>
              <w:rPr>
                <w:rFonts w:ascii="微软雅黑" w:eastAsia="微软雅黑" w:hAnsi="微软雅黑"/>
                <w:sz w:val="21"/>
                <w:szCs w:val="21"/>
              </w:rPr>
            </w:pPr>
            <w:r w:rsidRPr="00FB65EE">
              <w:rPr>
                <w:rFonts w:ascii="微软雅黑" w:eastAsia="微软雅黑" w:hAnsi="微软雅黑" w:hint="eastAsia"/>
                <w:sz w:val="21"/>
                <w:szCs w:val="21"/>
              </w:rPr>
              <w:t>项目</w:t>
            </w:r>
            <w:r w:rsidRPr="00FB65EE">
              <w:rPr>
                <w:rFonts w:ascii="微软雅黑" w:eastAsia="微软雅黑" w:hAnsi="微软雅黑"/>
                <w:sz w:val="21"/>
                <w:szCs w:val="21"/>
              </w:rPr>
              <w:t>描述：该系统基于BS架构，为了实现物理管理的自动化。</w:t>
            </w:r>
          </w:p>
          <w:p w14:paraId="2D47ABC5" w14:textId="77777777" w:rsidR="00D22457" w:rsidRDefault="00D22457" w:rsidP="004E0FD2">
            <w:pPr>
              <w:pStyle w:val="a"/>
              <w:numPr>
                <w:ilvl w:val="0"/>
                <w:numId w:val="0"/>
              </w:numPr>
              <w:ind w:left="360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 xml:space="preserve">                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该系统主要有系统管理、基础设置、受理、调度、中转配送流程管理、</w:t>
            </w:r>
          </w:p>
          <w:p w14:paraId="31956EAC" w14:textId="77777777" w:rsidR="00D22457" w:rsidRPr="00FB65EE" w:rsidRDefault="00D22457" w:rsidP="004E0FD2">
            <w:pPr>
              <w:pStyle w:val="a"/>
              <w:numPr>
                <w:ilvl w:val="0"/>
                <w:numId w:val="0"/>
              </w:numPr>
              <w:ind w:left="360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                </w:t>
            </w:r>
            <w:r w:rsidRPr="00FB65EE">
              <w:rPr>
                <w:rFonts w:ascii="微软雅黑" w:eastAsia="微软雅黑" w:hAnsi="微软雅黑" w:hint="eastAsia"/>
                <w:sz w:val="21"/>
                <w:szCs w:val="21"/>
              </w:rPr>
              <w:t>报表、财务等几大模块组成</w:t>
            </w:r>
          </w:p>
          <w:p w14:paraId="124BAE1E" w14:textId="1A0C415C" w:rsidR="00D22457" w:rsidRPr="00FB65EE" w:rsidRDefault="00D22457" w:rsidP="007A169D">
            <w:pPr>
              <w:pStyle w:val="a"/>
              <w:numPr>
                <w:ilvl w:val="0"/>
                <w:numId w:val="0"/>
              </w:numPr>
              <w:ind w:left="360"/>
              <w:rPr>
                <w:rFonts w:ascii="微软雅黑" w:eastAsia="微软雅黑" w:hAnsi="微软雅黑"/>
                <w:sz w:val="21"/>
                <w:szCs w:val="21"/>
              </w:rPr>
            </w:pPr>
            <w:r w:rsidRPr="00FB65EE">
              <w:rPr>
                <w:rFonts w:ascii="微软雅黑" w:eastAsia="微软雅黑" w:hAnsi="微软雅黑" w:hint="eastAsia"/>
                <w:sz w:val="21"/>
                <w:szCs w:val="21"/>
              </w:rPr>
              <w:t>责任</w:t>
            </w:r>
            <w:r w:rsidRPr="00FB65EE">
              <w:rPr>
                <w:rFonts w:ascii="微软雅黑" w:eastAsia="微软雅黑" w:hAnsi="微软雅黑"/>
                <w:sz w:val="21"/>
                <w:szCs w:val="21"/>
              </w:rPr>
              <w:t>描述：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（</w:t>
            </w:r>
            <w:r w:rsidRPr="00FB65EE">
              <w:rPr>
                <w:rFonts w:ascii="微软雅黑" w:eastAsia="微软雅黑" w:hAnsi="微软雅黑" w:hint="eastAsia"/>
                <w:sz w:val="21"/>
                <w:szCs w:val="21"/>
              </w:rPr>
              <w:t>1</w:t>
            </w:r>
            <w:r w:rsidRPr="00FB65EE">
              <w:rPr>
                <w:rFonts w:ascii="微软雅黑" w:eastAsia="微软雅黑" w:hAnsi="微软雅黑"/>
                <w:sz w:val="21"/>
                <w:szCs w:val="21"/>
              </w:rPr>
              <w:t>）</w:t>
            </w:r>
            <w:r w:rsidRPr="00FB65EE">
              <w:rPr>
                <w:rFonts w:ascii="微软雅黑" w:eastAsia="微软雅黑" w:hAnsi="微软雅黑" w:hint="eastAsia"/>
                <w:sz w:val="21"/>
                <w:szCs w:val="21"/>
              </w:rPr>
              <w:t>收派标准、取派员设置、区域设置、管理分区</w:t>
            </w:r>
          </w:p>
          <w:p w14:paraId="151F4187" w14:textId="5FE0D8C0" w:rsidR="00D22457" w:rsidRDefault="00D22457" w:rsidP="00794A6A">
            <w:pPr>
              <w:pStyle w:val="a"/>
              <w:numPr>
                <w:ilvl w:val="0"/>
                <w:numId w:val="0"/>
              </w:numPr>
              <w:ind w:leftChars="50" w:left="1780" w:hangingChars="800" w:hanging="1680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微软雅黑" w:eastAsia="微软雅黑" w:hAnsi="微软雅黑"/>
                <w:sz w:val="21"/>
                <w:szCs w:val="21"/>
              </w:rPr>
              <w:t xml:space="preserve">                     </w:t>
            </w:r>
            <w:r w:rsidRPr="00FB65EE">
              <w:rPr>
                <w:rFonts w:ascii="微软雅黑" w:eastAsia="微软雅黑" w:hAnsi="微软雅黑"/>
                <w:sz w:val="21"/>
                <w:szCs w:val="21"/>
              </w:rPr>
              <w:t>（</w:t>
            </w:r>
            <w:r w:rsidRPr="00FB65EE">
              <w:rPr>
                <w:rFonts w:ascii="微软雅黑" w:eastAsia="微软雅黑" w:hAnsi="微软雅黑" w:hint="eastAsia"/>
                <w:sz w:val="21"/>
                <w:szCs w:val="21"/>
              </w:rPr>
              <w:t>2</w:t>
            </w:r>
            <w:r w:rsidRPr="00FB65EE">
              <w:rPr>
                <w:rFonts w:ascii="微软雅黑" w:eastAsia="微软雅黑" w:hAnsi="微软雅黑"/>
                <w:sz w:val="21"/>
                <w:szCs w:val="21"/>
              </w:rPr>
              <w:t>）</w:t>
            </w:r>
            <w:r w:rsidRPr="00FB65EE">
              <w:rPr>
                <w:rFonts w:ascii="微软雅黑" w:eastAsia="微软雅黑" w:hAnsi="微软雅黑" w:hint="eastAsia"/>
                <w:sz w:val="21"/>
                <w:szCs w:val="21"/>
              </w:rPr>
              <w:t>管理</w:t>
            </w:r>
            <w:r w:rsidRPr="00FB65EE">
              <w:rPr>
                <w:rFonts w:ascii="微软雅黑" w:eastAsia="微软雅黑" w:hAnsi="微软雅黑"/>
                <w:sz w:val="21"/>
                <w:szCs w:val="21"/>
              </w:rPr>
              <w:t>分区完成</w:t>
            </w:r>
            <w:r w:rsidRPr="00FB65EE">
              <w:rPr>
                <w:rFonts w:ascii="微软雅黑" w:eastAsia="微软雅黑" w:hAnsi="微软雅黑" w:hint="eastAsia"/>
                <w:sz w:val="21"/>
                <w:szCs w:val="21"/>
              </w:rPr>
              <w:t>了</w:t>
            </w:r>
            <w:r w:rsidRPr="00FB65EE">
              <w:rPr>
                <w:rFonts w:ascii="微软雅黑" w:eastAsia="微软雅黑" w:hAnsi="微软雅黑"/>
                <w:sz w:val="21"/>
                <w:szCs w:val="21"/>
              </w:rPr>
              <w:t>对</w:t>
            </w:r>
            <w:r w:rsidRPr="00FB65EE">
              <w:rPr>
                <w:rFonts w:ascii="微软雅黑" w:eastAsia="微软雅黑" w:hAnsi="微软雅黑" w:hint="eastAsia"/>
                <w:sz w:val="21"/>
                <w:szCs w:val="21"/>
              </w:rPr>
              <w:t>分区</w:t>
            </w:r>
            <w:r w:rsidRPr="00FB65EE">
              <w:rPr>
                <w:rFonts w:ascii="微软雅黑" w:eastAsia="微软雅黑" w:hAnsi="微软雅黑"/>
                <w:sz w:val="21"/>
                <w:szCs w:val="21"/>
              </w:rPr>
              <w:t>数据的组合条件查询。</w:t>
            </w:r>
          </w:p>
          <w:p w14:paraId="78ACD384" w14:textId="77777777" w:rsidR="00D22457" w:rsidRDefault="00D22457" w:rsidP="0015743F">
            <w:pPr>
              <w:pStyle w:val="a"/>
              <w:numPr>
                <w:ilvl w:val="0"/>
                <w:numId w:val="0"/>
              </w:numPr>
              <w:ind w:leftChars="700" w:left="1715" w:hangingChars="150" w:hanging="315"/>
              <w:rPr>
                <w:rFonts w:ascii="微软雅黑" w:eastAsia="微软雅黑" w:hAnsi="微软雅黑"/>
                <w:sz w:val="21"/>
                <w:szCs w:val="21"/>
              </w:rPr>
            </w:pPr>
            <w:r w:rsidRPr="00FB65EE">
              <w:rPr>
                <w:rFonts w:ascii="微软雅黑" w:eastAsia="微软雅黑" w:hAnsi="微软雅黑"/>
                <w:sz w:val="21"/>
                <w:szCs w:val="21"/>
              </w:rPr>
              <w:t>（</w:t>
            </w:r>
            <w:r w:rsidRPr="00FB65EE">
              <w:rPr>
                <w:rFonts w:ascii="微软雅黑" w:eastAsia="微软雅黑" w:hAnsi="微软雅黑" w:hint="eastAsia"/>
                <w:sz w:val="21"/>
                <w:szCs w:val="21"/>
              </w:rPr>
              <w:t>3</w:t>
            </w:r>
            <w:r w:rsidRPr="00FB65EE">
              <w:rPr>
                <w:rFonts w:ascii="微软雅黑" w:eastAsia="微软雅黑" w:hAnsi="微软雅黑"/>
                <w:sz w:val="21"/>
                <w:szCs w:val="21"/>
              </w:rPr>
              <w:t>）</w:t>
            </w:r>
            <w:r w:rsidRPr="00FB65EE">
              <w:rPr>
                <w:rFonts w:ascii="微软雅黑" w:eastAsia="微软雅黑" w:hAnsi="微软雅黑" w:hint="eastAsia"/>
                <w:sz w:val="21"/>
                <w:szCs w:val="21"/>
              </w:rPr>
              <w:t>定区</w:t>
            </w:r>
            <w:r w:rsidRPr="00FB65EE">
              <w:rPr>
                <w:rFonts w:ascii="微软雅黑" w:eastAsia="微软雅黑" w:hAnsi="微软雅黑"/>
                <w:sz w:val="21"/>
                <w:szCs w:val="21"/>
              </w:rPr>
              <w:t>管理</w:t>
            </w:r>
            <w:r w:rsidRPr="00FB65EE">
              <w:rPr>
                <w:rFonts w:ascii="微软雅黑" w:eastAsia="微软雅黑" w:hAnsi="微软雅黑" w:hint="eastAsia"/>
                <w:sz w:val="21"/>
                <w:szCs w:val="21"/>
              </w:rPr>
              <w:t>使用了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CXF</w:t>
            </w:r>
            <w:r w:rsidRPr="00FB65EE">
              <w:rPr>
                <w:rFonts w:ascii="微软雅黑" w:eastAsia="微软雅黑" w:hAnsi="微软雅黑" w:hint="eastAsia"/>
                <w:sz w:val="21"/>
                <w:szCs w:val="21"/>
              </w:rPr>
              <w:t>技术与</w:t>
            </w:r>
            <w:r w:rsidRPr="00FB65EE">
              <w:rPr>
                <w:rFonts w:ascii="微软雅黑" w:eastAsia="微软雅黑" w:hAnsi="微软雅黑"/>
                <w:sz w:val="21"/>
                <w:szCs w:val="21"/>
              </w:rPr>
              <w:t>CRM</w:t>
            </w:r>
            <w:r w:rsidRPr="00FB65EE">
              <w:rPr>
                <w:rFonts w:ascii="微软雅黑" w:eastAsia="微软雅黑" w:hAnsi="微软雅黑" w:hint="eastAsia"/>
                <w:sz w:val="21"/>
                <w:szCs w:val="21"/>
              </w:rPr>
              <w:t>系统对接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。</w:t>
            </w:r>
          </w:p>
          <w:p w14:paraId="7661E5BC" w14:textId="139EDC69" w:rsidR="00D22457" w:rsidRPr="0071596E" w:rsidRDefault="00D22457" w:rsidP="00172821">
            <w:pPr>
              <w:spacing w:line="320" w:lineRule="atLeas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/>
                <w:sz w:val="21"/>
                <w:szCs w:val="21"/>
              </w:rPr>
              <w:t xml:space="preserve"> </w:t>
            </w:r>
            <w:r w:rsidRPr="0071596E">
              <w:rPr>
                <w:rFonts w:ascii="微软雅黑" w:eastAsia="微软雅黑" w:hAnsi="微软雅黑" w:hint="eastAsia"/>
                <w:sz w:val="24"/>
                <w:szCs w:val="24"/>
              </w:rPr>
              <w:t>（三</w:t>
            </w:r>
            <w:r w:rsidRPr="0071596E">
              <w:rPr>
                <w:rFonts w:ascii="微软雅黑" w:eastAsia="微软雅黑" w:hAnsi="微软雅黑"/>
                <w:sz w:val="24"/>
                <w:szCs w:val="24"/>
              </w:rPr>
              <w:t>）</w:t>
            </w:r>
            <w:r w:rsidRPr="0071596E">
              <w:rPr>
                <w:rFonts w:ascii="微软雅黑" w:eastAsia="微软雅黑" w:hAnsi="微软雅黑" w:hint="eastAsia"/>
                <w:sz w:val="24"/>
                <w:szCs w:val="24"/>
              </w:rPr>
              <w:t>项目</w:t>
            </w:r>
            <w:r w:rsidRPr="0071596E">
              <w:rPr>
                <w:rFonts w:ascii="微软雅黑" w:eastAsia="微软雅黑" w:hAnsi="微软雅黑"/>
                <w:sz w:val="24"/>
                <w:szCs w:val="24"/>
              </w:rPr>
              <w:t>名称</w:t>
            </w:r>
            <w:r w:rsidRPr="0071596E">
              <w:rPr>
                <w:rFonts w:ascii="微软雅黑" w:eastAsia="微软雅黑" w:hAnsi="微软雅黑" w:hint="eastAsia"/>
                <w:sz w:val="24"/>
                <w:szCs w:val="24"/>
              </w:rPr>
              <w:t>：北京</w:t>
            </w:r>
            <w:r w:rsidRPr="0071596E">
              <w:rPr>
                <w:rFonts w:ascii="微软雅黑" w:eastAsia="微软雅黑" w:hAnsi="微软雅黑"/>
                <w:sz w:val="24"/>
                <w:szCs w:val="24"/>
              </w:rPr>
              <w:t>航威硕杰电子有限责任公司</w:t>
            </w:r>
          </w:p>
          <w:p w14:paraId="507A64D6" w14:textId="389AF8A7" w:rsidR="00D22457" w:rsidRPr="0071596E" w:rsidRDefault="00D22457" w:rsidP="00172821">
            <w:pPr>
              <w:spacing w:line="320" w:lineRule="atLeas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                           </w:t>
            </w:r>
            <w:r w:rsidR="0071596E">
              <w:rPr>
                <w:rFonts w:ascii="微软雅黑" w:eastAsia="微软雅黑" w:hAnsi="微软雅黑"/>
                <w:sz w:val="21"/>
                <w:szCs w:val="21"/>
              </w:rPr>
              <w:t xml:space="preserve">   </w:t>
            </w:r>
            <w:r w:rsidRPr="0071596E">
              <w:rPr>
                <w:rFonts w:ascii="微软雅黑" w:eastAsia="微软雅黑" w:hAnsi="微软雅黑" w:hint="eastAsia"/>
                <w:sz w:val="24"/>
                <w:szCs w:val="24"/>
              </w:rPr>
              <w:t xml:space="preserve"> </w:t>
            </w:r>
            <w:r w:rsidR="0071596E"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  <w:r w:rsidRPr="0071596E">
              <w:rPr>
                <w:rFonts w:ascii="微软雅黑" w:eastAsia="微软雅黑" w:hAnsi="微软雅黑" w:hint="eastAsia"/>
                <w:sz w:val="24"/>
                <w:szCs w:val="24"/>
              </w:rPr>
              <w:t>压力</w:t>
            </w:r>
            <w:r w:rsidRPr="0071596E">
              <w:rPr>
                <w:rFonts w:ascii="微软雅黑" w:eastAsia="微软雅黑" w:hAnsi="微软雅黑"/>
                <w:sz w:val="24"/>
                <w:szCs w:val="24"/>
              </w:rPr>
              <w:t>表检定记录录入系统</w:t>
            </w:r>
          </w:p>
          <w:p w14:paraId="24B74560" w14:textId="3BC0E866" w:rsidR="00D22457" w:rsidRDefault="00D22457" w:rsidP="007A169D">
            <w:pPr>
              <w:pStyle w:val="a"/>
              <w:numPr>
                <w:ilvl w:val="0"/>
                <w:numId w:val="0"/>
              </w:numPr>
              <w:ind w:left="360" w:firstLineChars="50" w:firstLine="105"/>
              <w:rPr>
                <w:rFonts w:ascii="微软雅黑" w:eastAsia="微软雅黑" w:hAnsi="微软雅黑"/>
                <w:sz w:val="21"/>
                <w:szCs w:val="21"/>
              </w:rPr>
            </w:pPr>
            <w:r w:rsidRPr="00FB65EE">
              <w:rPr>
                <w:rFonts w:ascii="微软雅黑" w:eastAsia="微软雅黑" w:hAnsi="微软雅黑" w:hint="eastAsia"/>
                <w:sz w:val="21"/>
                <w:szCs w:val="21"/>
              </w:rPr>
              <w:t>项目时间</w:t>
            </w:r>
            <w:r w:rsidRPr="00FB65EE">
              <w:rPr>
                <w:rFonts w:ascii="微软雅黑" w:eastAsia="微软雅黑" w:hAnsi="微软雅黑"/>
                <w:sz w:val="21"/>
                <w:szCs w:val="21"/>
              </w:rPr>
              <w:t>：</w:t>
            </w:r>
            <w:r w:rsidR="00074600">
              <w:rPr>
                <w:rFonts w:ascii="微软雅黑" w:eastAsia="微软雅黑" w:hAnsi="微软雅黑" w:hint="eastAsia"/>
                <w:sz w:val="21"/>
                <w:szCs w:val="21"/>
              </w:rPr>
              <w:t>2014/7</w:t>
            </w:r>
            <w:r w:rsidRPr="00FB65EE">
              <w:rPr>
                <w:rFonts w:ascii="微软雅黑" w:eastAsia="微软雅黑" w:hAnsi="微软雅黑"/>
                <w:sz w:val="21"/>
                <w:szCs w:val="21"/>
              </w:rPr>
              <w:t xml:space="preserve"> -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2015</w:t>
            </w:r>
            <w:r w:rsidRPr="00FB65EE">
              <w:rPr>
                <w:rFonts w:ascii="微软雅黑" w:eastAsia="微软雅黑" w:hAnsi="微软雅黑" w:hint="eastAsia"/>
                <w:sz w:val="21"/>
                <w:szCs w:val="21"/>
              </w:rPr>
              <w:t>/</w:t>
            </w:r>
            <w:r w:rsidR="00074600">
              <w:rPr>
                <w:rFonts w:ascii="微软雅黑" w:eastAsia="微软雅黑" w:hAnsi="微软雅黑"/>
                <w:sz w:val="21"/>
                <w:szCs w:val="21"/>
              </w:rPr>
              <w:t>1</w:t>
            </w:r>
          </w:p>
          <w:p w14:paraId="17C62574" w14:textId="4141DDD3" w:rsidR="00D22457" w:rsidRDefault="00D22457" w:rsidP="007A169D">
            <w:pPr>
              <w:pStyle w:val="a"/>
              <w:numPr>
                <w:ilvl w:val="0"/>
                <w:numId w:val="0"/>
              </w:numPr>
              <w:ind w:left="360" w:firstLineChars="50" w:firstLine="105"/>
              <w:rPr>
                <w:rFonts w:ascii="微软雅黑" w:eastAsia="微软雅黑" w:hAnsi="微软雅黑"/>
                <w:sz w:val="21"/>
                <w:szCs w:val="21"/>
              </w:rPr>
            </w:pPr>
            <w:r w:rsidRPr="007D12CA">
              <w:rPr>
                <w:rFonts w:ascii="微软雅黑" w:eastAsia="微软雅黑" w:hAnsi="微软雅黑" w:hint="eastAsia"/>
                <w:sz w:val="21"/>
                <w:szCs w:val="21"/>
              </w:rPr>
              <w:t>技术</w:t>
            </w:r>
            <w:r w:rsidRPr="007D12CA">
              <w:rPr>
                <w:rFonts w:ascii="微软雅黑" w:eastAsia="微软雅黑" w:hAnsi="微软雅黑"/>
                <w:sz w:val="21"/>
                <w:szCs w:val="21"/>
              </w:rPr>
              <w:t>选型：SSH+Junit+JQuery+JQuery Easy UI +Ztree+Apache Shiro</w:t>
            </w:r>
          </w:p>
          <w:p w14:paraId="0EB31EBE" w14:textId="76D31DEA" w:rsidR="007D12CA" w:rsidRPr="00D22457" w:rsidRDefault="007D12CA" w:rsidP="007A169D">
            <w:pPr>
              <w:pStyle w:val="a"/>
              <w:numPr>
                <w:ilvl w:val="0"/>
                <w:numId w:val="0"/>
              </w:numPr>
              <w:ind w:left="360" w:firstLineChars="50" w:firstLine="105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lastRenderedPageBreak/>
              <w:t>项目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描述：</w:t>
            </w:r>
            <w:r w:rsidRPr="00D22457">
              <w:rPr>
                <w:rFonts w:ascii="微软雅黑" w:eastAsia="微软雅黑" w:hAnsi="微软雅黑"/>
                <w:sz w:val="21"/>
                <w:szCs w:val="21"/>
              </w:rPr>
              <w:t>该系统基于BS架构，为了实现</w:t>
            </w:r>
            <w:r w:rsidRPr="00D22457">
              <w:rPr>
                <w:rFonts w:ascii="微软雅黑" w:eastAsia="微软雅黑" w:hAnsi="微软雅黑" w:hint="eastAsia"/>
                <w:sz w:val="21"/>
                <w:szCs w:val="21"/>
              </w:rPr>
              <w:t>压力</w:t>
            </w:r>
            <w:r w:rsidRPr="00D22457">
              <w:rPr>
                <w:rFonts w:ascii="微软雅黑" w:eastAsia="微软雅黑" w:hAnsi="微软雅黑"/>
                <w:sz w:val="21"/>
                <w:szCs w:val="21"/>
              </w:rPr>
              <w:t>标定室，</w:t>
            </w:r>
            <w:r w:rsidRPr="00D22457">
              <w:rPr>
                <w:rFonts w:ascii="微软雅黑" w:eastAsia="微软雅黑" w:hAnsi="微软雅黑" w:hint="eastAsia"/>
                <w:sz w:val="21"/>
                <w:szCs w:val="21"/>
              </w:rPr>
              <w:t>各类</w:t>
            </w:r>
            <w:r w:rsidRPr="00D22457">
              <w:rPr>
                <w:rFonts w:ascii="微软雅黑" w:eastAsia="微软雅黑" w:hAnsi="微软雅黑"/>
                <w:sz w:val="21"/>
                <w:szCs w:val="21"/>
              </w:rPr>
              <w:t>压力标准</w:t>
            </w:r>
            <w:r w:rsidRPr="00D22457">
              <w:rPr>
                <w:rFonts w:ascii="微软雅黑" w:eastAsia="微软雅黑" w:hAnsi="微软雅黑" w:hint="eastAsia"/>
                <w:sz w:val="21"/>
                <w:szCs w:val="21"/>
              </w:rPr>
              <w:t>表检定</w:t>
            </w:r>
            <w:r w:rsidRPr="00D22457">
              <w:rPr>
                <w:rFonts w:ascii="微软雅黑" w:eastAsia="微软雅黑" w:hAnsi="微软雅黑"/>
                <w:sz w:val="21"/>
                <w:szCs w:val="21"/>
              </w:rPr>
              <w:t>记录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       </w:t>
            </w:r>
            <w:r>
              <w:rPr>
                <w:rFonts w:ascii="微软雅黑" w:eastAsia="微软雅黑" w:hAnsi="微软雅黑"/>
                <w:sz w:val="21"/>
                <w:szCs w:val="21"/>
              </w:rPr>
              <w:t xml:space="preserve">     </w:t>
            </w:r>
          </w:p>
          <w:p w14:paraId="1C2F878E" w14:textId="1DB88B71" w:rsidR="007D12CA" w:rsidRDefault="00D22457" w:rsidP="007A169D">
            <w:pPr>
              <w:pStyle w:val="a"/>
              <w:numPr>
                <w:ilvl w:val="0"/>
                <w:numId w:val="0"/>
              </w:numPr>
              <w:ind w:leftChars="450" w:left="1530" w:hangingChars="300" w:hanging="630"/>
              <w:rPr>
                <w:rFonts w:ascii="微软雅黑" w:eastAsia="微软雅黑" w:hAnsi="微软雅黑"/>
                <w:sz w:val="21"/>
                <w:szCs w:val="21"/>
              </w:rPr>
            </w:pPr>
            <w:r w:rsidRPr="00D22457"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 w:rsidR="007D12CA">
              <w:rPr>
                <w:rFonts w:ascii="微软雅黑" w:eastAsia="微软雅黑" w:hAnsi="微软雅黑"/>
                <w:sz w:val="21"/>
                <w:szCs w:val="21"/>
              </w:rPr>
              <w:t xml:space="preserve">      </w:t>
            </w:r>
            <w:r w:rsidR="007A169D">
              <w:rPr>
                <w:rFonts w:ascii="微软雅黑" w:eastAsia="微软雅黑" w:hAnsi="微软雅黑"/>
                <w:sz w:val="21"/>
                <w:szCs w:val="21"/>
              </w:rPr>
              <w:t xml:space="preserve"> </w:t>
            </w:r>
            <w:r w:rsidR="007D12CA">
              <w:rPr>
                <w:rFonts w:ascii="微软雅黑" w:eastAsia="微软雅黑" w:hAnsi="微软雅黑"/>
                <w:sz w:val="21"/>
                <w:szCs w:val="21"/>
              </w:rPr>
              <w:t xml:space="preserve"> </w:t>
            </w:r>
            <w:r w:rsidR="007D12CA" w:rsidRPr="00D22457">
              <w:rPr>
                <w:rFonts w:ascii="微软雅黑" w:eastAsia="微软雅黑" w:hAnsi="微软雅黑"/>
                <w:sz w:val="21"/>
                <w:szCs w:val="21"/>
              </w:rPr>
              <w:t>的保存，与</w:t>
            </w:r>
            <w:r w:rsidR="007D12CA" w:rsidRPr="00D22457">
              <w:rPr>
                <w:rFonts w:ascii="微软雅黑" w:eastAsia="微软雅黑" w:hAnsi="微软雅黑" w:hint="eastAsia"/>
                <w:sz w:val="21"/>
                <w:szCs w:val="21"/>
              </w:rPr>
              <w:t>其他部门</w:t>
            </w:r>
            <w:r w:rsidR="007D12CA" w:rsidRPr="00D22457">
              <w:rPr>
                <w:rFonts w:ascii="微软雅黑" w:eastAsia="微软雅黑" w:hAnsi="微软雅黑"/>
                <w:sz w:val="21"/>
                <w:szCs w:val="21"/>
              </w:rPr>
              <w:t>的远程</w:t>
            </w:r>
            <w:r w:rsidR="007D12CA" w:rsidRPr="00D22457">
              <w:rPr>
                <w:rFonts w:ascii="微软雅黑" w:eastAsia="微软雅黑" w:hAnsi="微软雅黑" w:hint="eastAsia"/>
                <w:sz w:val="21"/>
                <w:szCs w:val="21"/>
              </w:rPr>
              <w:t>查看</w:t>
            </w:r>
            <w:r w:rsidR="007D12CA" w:rsidRPr="00D22457">
              <w:rPr>
                <w:rFonts w:ascii="微软雅黑" w:eastAsia="微软雅黑" w:hAnsi="微软雅黑"/>
                <w:sz w:val="21"/>
                <w:szCs w:val="21"/>
              </w:rPr>
              <w:t>与调用</w:t>
            </w:r>
            <w:r w:rsidR="007D12CA" w:rsidRPr="00D22457">
              <w:rPr>
                <w:rFonts w:ascii="微软雅黑" w:eastAsia="微软雅黑" w:hAnsi="微软雅黑" w:hint="eastAsia"/>
                <w:sz w:val="21"/>
                <w:szCs w:val="21"/>
              </w:rPr>
              <w:t>，该系统主要有系统</w:t>
            </w:r>
            <w:r w:rsidR="007D12CA" w:rsidRPr="00D22457">
              <w:rPr>
                <w:rFonts w:ascii="微软雅黑" w:eastAsia="微软雅黑" w:hAnsi="微软雅黑"/>
                <w:sz w:val="21"/>
                <w:szCs w:val="21"/>
              </w:rPr>
              <w:t>设置，用户登录与注册</w:t>
            </w:r>
            <w:r w:rsidR="007D12CA">
              <w:rPr>
                <w:rFonts w:ascii="微软雅黑" w:eastAsia="微软雅黑" w:hAnsi="微软雅黑" w:hint="eastAsia"/>
                <w:sz w:val="21"/>
                <w:szCs w:val="21"/>
              </w:rPr>
              <w:t>，标准</w:t>
            </w:r>
            <w:r w:rsidR="007D12CA">
              <w:rPr>
                <w:rFonts w:ascii="微软雅黑" w:eastAsia="微软雅黑" w:hAnsi="微软雅黑"/>
                <w:sz w:val="21"/>
                <w:szCs w:val="21"/>
              </w:rPr>
              <w:t>表信息添加，被检表信息</w:t>
            </w:r>
            <w:r w:rsidR="007D12CA">
              <w:rPr>
                <w:rFonts w:ascii="微软雅黑" w:eastAsia="微软雅黑" w:hAnsi="微软雅黑" w:hint="eastAsia"/>
                <w:sz w:val="21"/>
                <w:szCs w:val="21"/>
              </w:rPr>
              <w:t>添加</w:t>
            </w:r>
            <w:r w:rsidR="007D12CA">
              <w:rPr>
                <w:rFonts w:ascii="微软雅黑" w:eastAsia="微软雅黑" w:hAnsi="微软雅黑"/>
                <w:sz w:val="21"/>
                <w:szCs w:val="21"/>
              </w:rPr>
              <w:t>，</w:t>
            </w:r>
            <w:r w:rsidR="007D12CA">
              <w:rPr>
                <w:rFonts w:ascii="微软雅黑" w:eastAsia="微软雅黑" w:hAnsi="微软雅黑" w:hint="eastAsia"/>
                <w:sz w:val="21"/>
                <w:szCs w:val="21"/>
              </w:rPr>
              <w:t>检定</w:t>
            </w:r>
            <w:r w:rsidR="007D12CA">
              <w:rPr>
                <w:rFonts w:ascii="微软雅黑" w:eastAsia="微软雅黑" w:hAnsi="微软雅黑"/>
                <w:sz w:val="21"/>
                <w:szCs w:val="21"/>
              </w:rPr>
              <w:t>记录添加，被检</w:t>
            </w:r>
          </w:p>
          <w:p w14:paraId="232446A7" w14:textId="0C1934FF" w:rsidR="00D22457" w:rsidRDefault="007D12CA" w:rsidP="007A169D">
            <w:pPr>
              <w:pStyle w:val="a"/>
              <w:numPr>
                <w:ilvl w:val="0"/>
                <w:numId w:val="0"/>
              </w:numPr>
              <w:ind w:leftChars="230" w:left="460" w:firstLineChars="550" w:firstLine="1155"/>
              <w:rPr>
                <w:rFonts w:ascii="微软雅黑" w:eastAsia="微软雅黑" w:hAnsi="微软雅黑"/>
                <w:sz w:val="21"/>
                <w:szCs w:val="21"/>
              </w:rPr>
            </w:pPr>
            <w:r w:rsidRPr="00D22457">
              <w:rPr>
                <w:rFonts w:ascii="微软雅黑" w:eastAsia="微软雅黑" w:hAnsi="微软雅黑" w:hint="eastAsia"/>
                <w:sz w:val="21"/>
                <w:szCs w:val="21"/>
              </w:rPr>
              <w:t>被</w:t>
            </w:r>
            <w:r w:rsidRPr="00D22457">
              <w:rPr>
                <w:rFonts w:ascii="微软雅黑" w:eastAsia="微软雅黑" w:hAnsi="微软雅黑"/>
                <w:sz w:val="21"/>
                <w:szCs w:val="21"/>
              </w:rPr>
              <w:t>检表与检定记录的多条件查询</w:t>
            </w:r>
            <w:r w:rsidRPr="00D22457">
              <w:rPr>
                <w:rFonts w:ascii="微软雅黑" w:eastAsia="微软雅黑" w:hAnsi="微软雅黑" w:hint="eastAsia"/>
                <w:sz w:val="21"/>
                <w:szCs w:val="21"/>
              </w:rPr>
              <w:t>等  几大模块组成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。</w:t>
            </w:r>
          </w:p>
          <w:p w14:paraId="726D298D" w14:textId="2800A845" w:rsidR="00D22457" w:rsidRPr="00FB65EE" w:rsidRDefault="00D22457" w:rsidP="007A169D">
            <w:pPr>
              <w:pStyle w:val="a"/>
              <w:numPr>
                <w:ilvl w:val="0"/>
                <w:numId w:val="0"/>
              </w:numPr>
              <w:ind w:leftChars="173" w:left="346" w:firstLineChars="100" w:firstLine="210"/>
              <w:rPr>
                <w:rFonts w:ascii="微软雅黑" w:eastAsia="微软雅黑" w:hAnsi="微软雅黑"/>
                <w:sz w:val="21"/>
                <w:szCs w:val="21"/>
              </w:rPr>
            </w:pPr>
            <w:r w:rsidRPr="00FB65EE">
              <w:rPr>
                <w:rFonts w:ascii="微软雅黑" w:eastAsia="微软雅黑" w:hAnsi="微软雅黑" w:hint="eastAsia"/>
                <w:sz w:val="21"/>
                <w:szCs w:val="21"/>
              </w:rPr>
              <w:t>责任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描述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：标准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表与被检表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信息</w:t>
            </w:r>
            <w:r>
              <w:rPr>
                <w:rFonts w:ascii="微软雅黑" w:eastAsia="微软雅黑" w:hAnsi="微软雅黑"/>
                <w:sz w:val="21"/>
                <w:szCs w:val="21"/>
              </w:rPr>
              <w:t>的增删改</w:t>
            </w:r>
          </w:p>
          <w:p w14:paraId="0F261FD7" w14:textId="4F9EC87A" w:rsidR="00D22457" w:rsidRPr="00CC3C72" w:rsidRDefault="00D22457" w:rsidP="003E625E">
            <w:pPr>
              <w:pStyle w:val="a"/>
              <w:numPr>
                <w:ilvl w:val="0"/>
                <w:numId w:val="0"/>
              </w:numPr>
              <w:ind w:left="359" w:hangingChars="171" w:hanging="359"/>
              <w:rPr>
                <w:rFonts w:ascii="微软雅黑" w:eastAsia="微软雅黑" w:hAnsi="微软雅黑"/>
                <w:sz w:val="21"/>
                <w:szCs w:val="21"/>
              </w:rPr>
            </w:pPr>
          </w:p>
        </w:tc>
      </w:tr>
    </w:tbl>
    <w:p w14:paraId="50F6D27D" w14:textId="77777777" w:rsidR="00F77A19" w:rsidRDefault="00F77A19"/>
    <w:sectPr w:rsidR="00F77A19">
      <w:headerReference w:type="even" r:id="rId9"/>
      <w:headerReference w:type="default" r:id="rId10"/>
      <w:footerReference w:type="even" r:id="rId11"/>
      <w:footerReference w:type="default" r:id="rId12"/>
      <w:pgSz w:w="11907" w:h="16839"/>
      <w:pgMar w:top="1440" w:right="1418" w:bottom="1440" w:left="1418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07A36D" w14:textId="77777777" w:rsidR="00FB7F70" w:rsidRDefault="00FB7F70">
      <w:pPr>
        <w:spacing w:after="0" w:line="240" w:lineRule="auto"/>
      </w:pPr>
      <w:r>
        <w:separator/>
      </w:r>
    </w:p>
  </w:endnote>
  <w:endnote w:type="continuationSeparator" w:id="0">
    <w:p w14:paraId="4128207D" w14:textId="77777777" w:rsidR="00FB7F70" w:rsidRDefault="00FB7F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257356" w14:textId="77777777" w:rsidR="00F77A19" w:rsidRDefault="00213119">
    <w:pPr>
      <w:pStyle w:val="aff6"/>
    </w:pPr>
    <w:r>
      <w:rPr>
        <w:color w:val="CEDBE6" w:themeColor="accent2" w:themeTint="80"/>
      </w:rPr>
      <w:sym w:font="Wingdings 3" w:char="F07D"/>
    </w:r>
    <w:r>
      <w:rPr>
        <w:lang w:val="zh-CN"/>
      </w:rPr>
      <w:t xml:space="preserve">  </w:t>
    </w:r>
    <w:r>
      <w:fldChar w:fldCharType="begin"/>
    </w:r>
    <w:r>
      <w:instrText>PAGE  \* Arabic  \* MERGEFORMAT</w:instrText>
    </w:r>
    <w:r>
      <w:fldChar w:fldCharType="separate"/>
    </w:r>
    <w:r w:rsidR="00BA0C8E" w:rsidRPr="00BA0C8E">
      <w:rPr>
        <w:noProof/>
        <w:lang w:val="zh-CN"/>
      </w:rPr>
      <w:t>2</w:t>
    </w:r>
    <w:r>
      <w:fldChar w:fldCharType="end"/>
    </w:r>
    <w:r>
      <w:rPr>
        <w:lang w:val="zh-CN"/>
      </w:rPr>
      <w:t xml:space="preserve"> | </w:t>
    </w:r>
    <w:r w:rsidR="00EC0EAA">
      <w:t>13041114236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C2B469" w14:textId="04716540" w:rsidR="00F77A19" w:rsidRDefault="00213119">
    <w:pPr>
      <w:pStyle w:val="aff8"/>
    </w:pPr>
    <w:r>
      <w:rPr>
        <w:color w:val="CEDBE6" w:themeColor="accent2" w:themeTint="80"/>
      </w:rPr>
      <w:sym w:font="Wingdings 3" w:char="F07D"/>
    </w:r>
    <w:r>
      <w:rPr>
        <w:lang w:val="zh-CN"/>
      </w:rPr>
      <w:t xml:space="preserve">  </w:t>
    </w:r>
    <w:r>
      <w:fldChar w:fldCharType="begin"/>
    </w:r>
    <w:r>
      <w:instrText>PAGE  \* Arabic  \* MERGEFORMAT</w:instrText>
    </w:r>
    <w:r>
      <w:fldChar w:fldCharType="separate"/>
    </w:r>
    <w:r w:rsidR="00BA0C8E" w:rsidRPr="00BA0C8E">
      <w:rPr>
        <w:noProof/>
        <w:lang w:val="zh-CN"/>
      </w:rPr>
      <w:t>3</w:t>
    </w:r>
    <w:r>
      <w:fldChar w:fldCharType="end"/>
    </w:r>
    <w:r>
      <w:rPr>
        <w:lang w:val="zh-CN"/>
      </w:rPr>
      <w:t xml:space="preserve"> | </w:t>
    </w:r>
    <w:r w:rsidR="004F782B" w:rsidRPr="004F782B">
      <w:rPr>
        <w:sz w:val="21"/>
        <w:szCs w:val="21"/>
      </w:rPr>
      <w:t>hdjhdj0717@126.com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8AD9B1" w14:textId="77777777" w:rsidR="00FB7F70" w:rsidRDefault="00FB7F70">
      <w:pPr>
        <w:spacing w:after="0" w:line="240" w:lineRule="auto"/>
      </w:pPr>
      <w:r>
        <w:separator/>
      </w:r>
    </w:p>
  </w:footnote>
  <w:footnote w:type="continuationSeparator" w:id="0">
    <w:p w14:paraId="31C278C9" w14:textId="77777777" w:rsidR="00FB7F70" w:rsidRDefault="00FB7F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EC0CBC" w14:textId="11C640A2" w:rsidR="00F77A19" w:rsidRDefault="00213119">
    <w:pPr>
      <w:pStyle w:val="aff5"/>
      <w:jc w:val="right"/>
    </w:pPr>
    <w:r>
      <w:rPr>
        <w:color w:val="CEDBE6" w:themeColor="accent2" w:themeTint="80"/>
      </w:rPr>
      <w:sym w:font="Wingdings 3" w:char="F07D"/>
    </w:r>
    <w:r>
      <w:rPr>
        <w:lang w:val="zh-CN"/>
      </w:rPr>
      <w:t xml:space="preserve"> </w:t>
    </w:r>
    <w:r>
      <w:rPr>
        <w:lang w:val="zh-CN"/>
      </w:rPr>
      <w:t>简历</w:t>
    </w:r>
    <w:r>
      <w:rPr>
        <w:lang w:val="zh-CN"/>
      </w:rPr>
      <w:t xml:space="preserve">: </w:t>
    </w:r>
    <w:sdt>
      <w:sdtPr>
        <w:id w:val="176770587"/>
        <w:placeholder>
          <w:docPart w:val="5D228B8D37484A94AE38D14B66BABC0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BA0C8E">
          <w:rPr>
            <w:rFonts w:hint="eastAsia"/>
          </w:rPr>
          <w:t>韩登基</w:t>
        </w:r>
        <w:r w:rsidR="00BA0C8E">
          <w:rPr>
            <w:rFonts w:hint="eastAsia"/>
          </w:rPr>
          <w:t xml:space="preserve"> 1301111</w:t>
        </w:r>
      </w:sdtContent>
    </w:sdt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C92B1C" w14:textId="09B155FB" w:rsidR="00F77A19" w:rsidRDefault="00213119">
    <w:pPr>
      <w:pStyle w:val="aff7"/>
      <w:jc w:val="left"/>
    </w:pPr>
    <w:r>
      <w:rPr>
        <w:color w:val="CEDBE6" w:themeColor="accent2" w:themeTint="80"/>
      </w:rPr>
      <w:sym w:font="Wingdings 3" w:char="F07D"/>
    </w:r>
    <w:r>
      <w:rPr>
        <w:lang w:val="zh-CN"/>
      </w:rPr>
      <w:t xml:space="preserve"> </w:t>
    </w:r>
    <w:r>
      <w:rPr>
        <w:lang w:val="zh-CN"/>
      </w:rPr>
      <w:t>简历</w:t>
    </w:r>
    <w:r>
      <w:rPr>
        <w:lang w:val="zh-CN"/>
      </w:rPr>
      <w:t xml:space="preserve">: </w:t>
    </w:r>
    <w:sdt>
      <w:sdtPr>
        <w:id w:val="176939009"/>
        <w:placeholder>
          <w:docPart w:val="5D228B8D37484A94AE38D14B66BABC0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BA0C8E">
          <w:rPr>
            <w:rFonts w:hint="eastAsia"/>
          </w:rPr>
          <w:t>韩登基</w:t>
        </w:r>
        <w:r w:rsidR="00BA0C8E">
          <w:rPr>
            <w:rFonts w:hint="eastAsia"/>
          </w:rPr>
          <w:t xml:space="preserve"> 1301111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BDE2132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FB8AC5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9C04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4EA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F0C434A"/>
    <w:lvl w:ilvl="0">
      <w:start w:val="1"/>
      <w:numFmt w:val="bullet"/>
      <w:pStyle w:val="5"/>
      <w:lvlText w:val=""/>
      <w:lvlJc w:val="left"/>
      <w:pPr>
        <w:ind w:left="1800" w:hanging="360"/>
      </w:pPr>
      <w:rPr>
        <w:rFonts w:ascii="Symbol" w:eastAsia="Symbol" w:hAnsi="Symbol" w:hint="default"/>
        <w:color w:val="9FB8CD" w:themeColor="accent2"/>
      </w:rPr>
    </w:lvl>
  </w:abstractNum>
  <w:abstractNum w:abstractNumId="5" w15:restartNumberingAfterBreak="0">
    <w:nsid w:val="FFFFFF81"/>
    <w:multiLevelType w:val="singleLevel"/>
    <w:tmpl w:val="78B8BCEC"/>
    <w:lvl w:ilvl="0">
      <w:start w:val="1"/>
      <w:numFmt w:val="bullet"/>
      <w:pStyle w:val="4"/>
      <w:lvlText w:val=""/>
      <w:lvlJc w:val="left"/>
      <w:pPr>
        <w:ind w:left="1440" w:hanging="360"/>
      </w:pPr>
      <w:rPr>
        <w:rFonts w:ascii="Symbol" w:eastAsia="Symbol" w:hAnsi="Symbol" w:hint="default"/>
        <w:outline w:val="0"/>
        <w:emboss w:val="0"/>
        <w:imprint w:val="0"/>
        <w:color w:val="628BAD" w:themeColor="accent2" w:themeShade="BF"/>
      </w:rPr>
    </w:lvl>
  </w:abstractNum>
  <w:abstractNum w:abstractNumId="6" w15:restartNumberingAfterBreak="0">
    <w:nsid w:val="FFFFFF82"/>
    <w:multiLevelType w:val="singleLevel"/>
    <w:tmpl w:val="3D9E3420"/>
    <w:lvl w:ilvl="0">
      <w:start w:val="1"/>
      <w:numFmt w:val="bullet"/>
      <w:pStyle w:val="3"/>
      <w:lvlText w:val=""/>
      <w:lvlJc w:val="left"/>
      <w:pPr>
        <w:ind w:left="1080" w:hanging="360"/>
      </w:pPr>
      <w:rPr>
        <w:rFonts w:ascii="Wingdings 3" w:eastAsia="Wingdings 3" w:hAnsi="Wingdings 3" w:hint="default"/>
        <w:color w:val="808080" w:themeColor="background1" w:themeShade="80"/>
      </w:rPr>
    </w:lvl>
  </w:abstractNum>
  <w:abstractNum w:abstractNumId="7" w15:restartNumberingAfterBreak="0">
    <w:nsid w:val="FFFFFF83"/>
    <w:multiLevelType w:val="singleLevel"/>
    <w:tmpl w:val="5B846FA6"/>
    <w:lvl w:ilvl="0">
      <w:start w:val="1"/>
      <w:numFmt w:val="bullet"/>
      <w:pStyle w:val="2"/>
      <w:lvlText w:val=""/>
      <w:lvlJc w:val="left"/>
      <w:pPr>
        <w:ind w:left="720" w:hanging="360"/>
      </w:pPr>
      <w:rPr>
        <w:rFonts w:ascii="Wingdings 3" w:eastAsia="Wingdings 3" w:hAnsi="Wingdings 3" w:hint="default"/>
        <w:color w:val="9FB8CD" w:themeColor="accent2"/>
      </w:rPr>
    </w:lvl>
  </w:abstractNum>
  <w:abstractNum w:abstractNumId="8" w15:restartNumberingAfterBreak="0">
    <w:nsid w:val="FFFFFF88"/>
    <w:multiLevelType w:val="singleLevel"/>
    <w:tmpl w:val="54E8AF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A0F328"/>
    <w:lvl w:ilvl="0">
      <w:start w:val="1"/>
      <w:numFmt w:val="bullet"/>
      <w:pStyle w:val="a"/>
      <w:lvlText w:val=""/>
      <w:lvlJc w:val="left"/>
      <w:pPr>
        <w:ind w:left="360" w:hanging="360"/>
      </w:pPr>
      <w:rPr>
        <w:rFonts w:ascii="Wingdings 3" w:eastAsia="Wingdings 3" w:hAnsi="Wingdings 3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628BAD" w:themeColor="accent2" w:themeShade="BF"/>
        <w:vertAlign w:val="baseline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9"/>
  </w:num>
  <w:num w:numId="17">
    <w:abstractNumId w:val="7"/>
  </w:num>
  <w:num w:numId="18">
    <w:abstractNumId w:val="6"/>
  </w:num>
  <w:num w:numId="19">
    <w:abstractNumId w:val="5"/>
  </w:num>
  <w:num w:numId="20">
    <w:abstractNumId w:val="4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9"/>
  </w:num>
  <w:num w:numId="27">
    <w:abstractNumId w:val="7"/>
  </w:num>
  <w:num w:numId="28">
    <w:abstractNumId w:val="6"/>
  </w:num>
  <w:num w:numId="29">
    <w:abstractNumId w:val="5"/>
  </w:num>
  <w:num w:numId="30">
    <w:abstractNumId w:val="4"/>
  </w:num>
  <w:num w:numId="31">
    <w:abstractNumId w:val="9"/>
  </w:num>
  <w:num w:numId="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DateAndTime/>
  <w:doNotDisplayPageBoundaries/>
  <w:bordersDoNotSurroundHeader/>
  <w:bordersDoNotSurroundFooter/>
  <w:hideGrammaticalErrors/>
  <w:attachedTemplate r:id="rId1"/>
  <w:styleLockQFSet/>
  <w:defaultTabStop w:val="720"/>
  <w:evenAndOddHeaders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DED"/>
    <w:rsid w:val="00074600"/>
    <w:rsid w:val="000762D0"/>
    <w:rsid w:val="000C0E43"/>
    <w:rsid w:val="000F003B"/>
    <w:rsid w:val="000F17BA"/>
    <w:rsid w:val="0015743F"/>
    <w:rsid w:val="00165077"/>
    <w:rsid w:val="00172821"/>
    <w:rsid w:val="0019639B"/>
    <w:rsid w:val="0021045C"/>
    <w:rsid w:val="00213119"/>
    <w:rsid w:val="00293605"/>
    <w:rsid w:val="002A1CD4"/>
    <w:rsid w:val="00310CAB"/>
    <w:rsid w:val="003746B6"/>
    <w:rsid w:val="00384A6B"/>
    <w:rsid w:val="00393A8C"/>
    <w:rsid w:val="003A79B1"/>
    <w:rsid w:val="003B130D"/>
    <w:rsid w:val="003E625E"/>
    <w:rsid w:val="004E0FD2"/>
    <w:rsid w:val="004F782B"/>
    <w:rsid w:val="005113F5"/>
    <w:rsid w:val="00552A66"/>
    <w:rsid w:val="005760E7"/>
    <w:rsid w:val="005D53D7"/>
    <w:rsid w:val="005F3813"/>
    <w:rsid w:val="0062781A"/>
    <w:rsid w:val="00680A4D"/>
    <w:rsid w:val="006D55BD"/>
    <w:rsid w:val="007052A5"/>
    <w:rsid w:val="0071596E"/>
    <w:rsid w:val="00794A6A"/>
    <w:rsid w:val="007A169D"/>
    <w:rsid w:val="007C28D7"/>
    <w:rsid w:val="007D12CA"/>
    <w:rsid w:val="00855111"/>
    <w:rsid w:val="008A38AD"/>
    <w:rsid w:val="008C0C90"/>
    <w:rsid w:val="008D355E"/>
    <w:rsid w:val="0096080F"/>
    <w:rsid w:val="00A65716"/>
    <w:rsid w:val="00A93747"/>
    <w:rsid w:val="00AF1CF1"/>
    <w:rsid w:val="00B46FA5"/>
    <w:rsid w:val="00B56DCC"/>
    <w:rsid w:val="00B56DED"/>
    <w:rsid w:val="00B702C8"/>
    <w:rsid w:val="00B71EBA"/>
    <w:rsid w:val="00BA0C8E"/>
    <w:rsid w:val="00BB0675"/>
    <w:rsid w:val="00BB2DEB"/>
    <w:rsid w:val="00C05C1D"/>
    <w:rsid w:val="00C17992"/>
    <w:rsid w:val="00C9167C"/>
    <w:rsid w:val="00CC3C72"/>
    <w:rsid w:val="00D007FD"/>
    <w:rsid w:val="00D22457"/>
    <w:rsid w:val="00D37A22"/>
    <w:rsid w:val="00DB60AB"/>
    <w:rsid w:val="00DB6BF8"/>
    <w:rsid w:val="00E1224B"/>
    <w:rsid w:val="00E252D7"/>
    <w:rsid w:val="00E825C1"/>
    <w:rsid w:val="00EB6529"/>
    <w:rsid w:val="00EC0EAA"/>
    <w:rsid w:val="00EC53E6"/>
    <w:rsid w:val="00ED5918"/>
    <w:rsid w:val="00F70FF0"/>
    <w:rsid w:val="00F77A19"/>
    <w:rsid w:val="00FB65EE"/>
    <w:rsid w:val="00FB7F70"/>
    <w:rsid w:val="00FC6F04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1DEAE3"/>
  <w15:docId w15:val="{04751782-72AC-4437-9961-7A8A901E7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Pr>
      <w:rFonts w:cs="Times New Roman"/>
      <w:color w:val="000000" w:themeColor="text1"/>
      <w:sz w:val="20"/>
      <w:szCs w:val="20"/>
    </w:rPr>
  </w:style>
  <w:style w:type="paragraph" w:styleId="1">
    <w:name w:val="heading 1"/>
    <w:basedOn w:val="a0"/>
    <w:next w:val="a0"/>
    <w:link w:val="1Char"/>
    <w:uiPriority w:val="9"/>
    <w:semiHidden/>
    <w:unhideWhenUsed/>
    <w:pPr>
      <w:pBdr>
        <w:top w:val="single" w:sz="6" w:space="1" w:color="9FB8CD" w:themeColor="accent2"/>
        <w:left w:val="single" w:sz="6" w:space="1" w:color="9FB8CD" w:themeColor="accent2"/>
        <w:bottom w:val="single" w:sz="6" w:space="1" w:color="9FB8CD" w:themeColor="accent2"/>
        <w:right w:val="single" w:sz="6" w:space="1" w:color="9FB8CD" w:themeColor="accent2"/>
      </w:pBdr>
      <w:shd w:val="clear" w:color="auto" w:fill="9FB8CD" w:themeFill="accent2"/>
      <w:spacing w:before="300" w:after="40"/>
      <w:outlineLvl w:val="0"/>
    </w:pPr>
    <w:rPr>
      <w:rFonts w:asciiTheme="majorHAnsi" w:eastAsiaTheme="majorEastAsia" w:hAnsiTheme="majorHAnsi"/>
      <w:color w:val="FFFFFF" w:themeColor="background1"/>
      <w:spacing w:val="5"/>
      <w:szCs w:val="32"/>
    </w:rPr>
  </w:style>
  <w:style w:type="paragraph" w:styleId="20">
    <w:name w:val="heading 2"/>
    <w:basedOn w:val="a0"/>
    <w:next w:val="a0"/>
    <w:link w:val="2Char"/>
    <w:uiPriority w:val="9"/>
    <w:semiHidden/>
    <w:unhideWhenUsed/>
    <w:qFormat/>
    <w:pPr>
      <w:pBdr>
        <w:top w:val="single" w:sz="6" w:space="1" w:color="9FB8CD" w:themeColor="accent2"/>
        <w:left w:val="single" w:sz="48" w:space="1" w:color="9FB8CD" w:themeColor="accent2"/>
        <w:bottom w:val="single" w:sz="6" w:space="1" w:color="9FB8CD" w:themeColor="accent2"/>
        <w:right w:val="single" w:sz="6" w:space="1" w:color="9FB8CD" w:themeColor="accent2"/>
      </w:pBdr>
      <w:spacing w:before="240" w:after="80"/>
      <w:ind w:left="144"/>
      <w:outlineLvl w:val="1"/>
    </w:pPr>
    <w:rPr>
      <w:rFonts w:asciiTheme="majorHAnsi" w:eastAsiaTheme="majorEastAsia" w:hAnsiTheme="majorHAnsi"/>
      <w:color w:val="628BAD" w:themeColor="accent2" w:themeShade="BF"/>
      <w:spacing w:val="5"/>
      <w:szCs w:val="28"/>
    </w:rPr>
  </w:style>
  <w:style w:type="paragraph" w:styleId="30">
    <w:name w:val="heading 3"/>
    <w:basedOn w:val="a0"/>
    <w:next w:val="a0"/>
    <w:link w:val="3Char"/>
    <w:uiPriority w:val="9"/>
    <w:semiHidden/>
    <w:unhideWhenUsed/>
    <w:qFormat/>
    <w:pPr>
      <w:pBdr>
        <w:top w:val="single" w:sz="6" w:space="1" w:color="A6A6A6" w:themeColor="background1" w:themeShade="A6"/>
        <w:left w:val="single" w:sz="48" w:space="1" w:color="A6A6A6" w:themeColor="background1" w:themeShade="A6"/>
        <w:bottom w:val="single" w:sz="6" w:space="1" w:color="A6A6A6" w:themeColor="background1" w:themeShade="A6"/>
        <w:right w:val="single" w:sz="6" w:space="1" w:color="A6A6A6" w:themeColor="background1" w:themeShade="A6"/>
      </w:pBdr>
      <w:spacing w:before="200" w:after="80"/>
      <w:ind w:left="144"/>
      <w:outlineLvl w:val="2"/>
    </w:pPr>
    <w:rPr>
      <w:rFonts w:asciiTheme="majorHAnsi" w:eastAsiaTheme="majorEastAsia" w:hAnsiTheme="majorHAnsi"/>
      <w:color w:val="595959" w:themeColor="text1" w:themeTint="A6"/>
      <w:spacing w:val="5"/>
      <w:szCs w:val="24"/>
    </w:rPr>
  </w:style>
  <w:style w:type="paragraph" w:styleId="40">
    <w:name w:val="heading 4"/>
    <w:basedOn w:val="a0"/>
    <w:next w:val="a0"/>
    <w:link w:val="4Char"/>
    <w:uiPriority w:val="9"/>
    <w:semiHidden/>
    <w:unhideWhenUsed/>
    <w:qFormat/>
    <w:pPr>
      <w:pBdr>
        <w:bottom w:val="single" w:sz="6" w:space="1" w:color="A6A6A6" w:themeColor="background1" w:themeShade="A6"/>
      </w:pBdr>
      <w:spacing w:before="200" w:after="80"/>
      <w:outlineLvl w:val="3"/>
    </w:pPr>
    <w:rPr>
      <w:rFonts w:asciiTheme="majorHAnsi" w:eastAsiaTheme="majorEastAsia" w:hAnsiTheme="majorHAnsi"/>
      <w:color w:val="595959" w:themeColor="text1" w:themeTint="A6"/>
      <w:szCs w:val="22"/>
    </w:rPr>
  </w:style>
  <w:style w:type="paragraph" w:styleId="50">
    <w:name w:val="heading 5"/>
    <w:basedOn w:val="a0"/>
    <w:next w:val="a0"/>
    <w:link w:val="5Char"/>
    <w:uiPriority w:val="9"/>
    <w:semiHidden/>
    <w:unhideWhenUsed/>
    <w:qFormat/>
    <w:pPr>
      <w:pBdr>
        <w:bottom w:val="dashed" w:sz="4" w:space="1" w:color="A6A6A6" w:themeColor="background1" w:themeShade="A6"/>
      </w:pBdr>
      <w:spacing w:before="200" w:after="80"/>
      <w:outlineLvl w:val="4"/>
    </w:pPr>
    <w:rPr>
      <w:rFonts w:asciiTheme="majorHAnsi" w:eastAsiaTheme="majorEastAsia" w:hAnsiTheme="majorHAnsi"/>
      <w:color w:val="404040" w:themeColor="text1" w:themeTint="BF"/>
      <w:szCs w:val="26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pPr>
      <w:spacing w:before="200" w:after="80"/>
      <w:outlineLvl w:val="5"/>
    </w:pPr>
    <w:rPr>
      <w:rFonts w:asciiTheme="majorHAnsi" w:eastAsiaTheme="majorEastAsia" w:hAnsiTheme="majorHAnsi"/>
      <w:b/>
      <w:color w:val="7F7F7F" w:themeColor="background1" w:themeShade="7F"/>
      <w:sz w:val="18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pPr>
      <w:spacing w:before="200" w:after="80"/>
      <w:outlineLvl w:val="6"/>
    </w:pPr>
    <w:rPr>
      <w:rFonts w:asciiTheme="majorHAnsi" w:eastAsiaTheme="majorEastAsia" w:hAnsiTheme="majorHAnsi"/>
      <w:b/>
      <w:i/>
      <w:color w:val="808080" w:themeColor="background1" w:themeShade="80"/>
      <w:sz w:val="18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pPr>
      <w:spacing w:before="200" w:after="80"/>
      <w:outlineLvl w:val="7"/>
    </w:pPr>
    <w:rPr>
      <w:rFonts w:asciiTheme="majorHAnsi" w:eastAsiaTheme="majorEastAsia" w:hAnsiTheme="majorHAnsi"/>
      <w:color w:val="9FB8CD" w:themeColor="accent2"/>
      <w:sz w:val="18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pPr>
      <w:spacing w:before="200" w:after="80"/>
      <w:outlineLvl w:val="8"/>
    </w:pPr>
    <w:rPr>
      <w:rFonts w:asciiTheme="majorHAnsi" w:eastAsiaTheme="majorEastAsia" w:hAnsiTheme="majorHAnsi"/>
      <w:i/>
      <w:color w:val="9FB8CD" w:themeColor="accent2"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No Spacing"/>
    <w:basedOn w:val="a0"/>
    <w:link w:val="Char"/>
    <w:uiPriority w:val="99"/>
    <w:qFormat/>
    <w:pPr>
      <w:spacing w:after="0" w:line="240" w:lineRule="auto"/>
    </w:pPr>
  </w:style>
  <w:style w:type="paragraph" w:styleId="a6">
    <w:name w:val="header"/>
    <w:basedOn w:val="a0"/>
    <w:link w:val="Char0"/>
    <w:uiPriority w:val="99"/>
    <w:unhideWhenUsed/>
    <w:pPr>
      <w:tabs>
        <w:tab w:val="center" w:pos="4320"/>
        <w:tab w:val="right" w:pos="8640"/>
      </w:tabs>
    </w:pPr>
  </w:style>
  <w:style w:type="character" w:customStyle="1" w:styleId="Char0">
    <w:name w:val="页眉 Char"/>
    <w:basedOn w:val="a1"/>
    <w:link w:val="a6"/>
    <w:uiPriority w:val="99"/>
    <w:rPr>
      <w:rFonts w:cs="Times New Roman"/>
      <w:color w:val="000000" w:themeColor="text1"/>
      <w:sz w:val="20"/>
      <w:szCs w:val="20"/>
    </w:rPr>
  </w:style>
  <w:style w:type="paragraph" w:styleId="a7">
    <w:name w:val="footer"/>
    <w:basedOn w:val="a0"/>
    <w:link w:val="Char1"/>
    <w:uiPriority w:val="99"/>
    <w:unhideWhenUsed/>
    <w:pPr>
      <w:tabs>
        <w:tab w:val="center" w:pos="4320"/>
        <w:tab w:val="right" w:pos="8640"/>
      </w:tabs>
    </w:pPr>
  </w:style>
  <w:style w:type="character" w:customStyle="1" w:styleId="Char1">
    <w:name w:val="页脚 Char"/>
    <w:basedOn w:val="a1"/>
    <w:link w:val="a7"/>
    <w:uiPriority w:val="99"/>
    <w:rPr>
      <w:rFonts w:cs="Times New Roman"/>
      <w:color w:val="000000" w:themeColor="text1"/>
      <w:sz w:val="20"/>
      <w:szCs w:val="20"/>
    </w:rPr>
  </w:style>
  <w:style w:type="paragraph" w:styleId="a8">
    <w:name w:val="Balloon Text"/>
    <w:basedOn w:val="a0"/>
    <w:link w:val="Char2"/>
    <w:uiPriority w:val="99"/>
    <w:semiHidden/>
    <w:unhideWhenUsed/>
    <w:rPr>
      <w:rFonts w:ascii="Tahoma" w:eastAsia="Tahoma" w:hAnsi="Tahoma" w:cs="Tahoma"/>
      <w:sz w:val="16"/>
      <w:szCs w:val="16"/>
    </w:rPr>
  </w:style>
  <w:style w:type="character" w:customStyle="1" w:styleId="Char2">
    <w:name w:val="批注框文本 Char"/>
    <w:basedOn w:val="a1"/>
    <w:link w:val="a8"/>
    <w:uiPriority w:val="99"/>
    <w:semiHidden/>
    <w:rPr>
      <w:rFonts w:ascii="Tahoma" w:eastAsia="Tahoma" w:hAnsi="Tahoma" w:cs="Tahoma"/>
      <w:color w:val="000000" w:themeColor="text1"/>
      <w:sz w:val="16"/>
      <w:szCs w:val="16"/>
    </w:rPr>
  </w:style>
  <w:style w:type="paragraph" w:styleId="a">
    <w:name w:val="List Bullet"/>
    <w:basedOn w:val="a0"/>
    <w:uiPriority w:val="36"/>
    <w:unhideWhenUsed/>
    <w:qFormat/>
    <w:pPr>
      <w:numPr>
        <w:numId w:val="26"/>
      </w:numPr>
      <w:spacing w:after="120"/>
      <w:contextualSpacing/>
    </w:pPr>
  </w:style>
  <w:style w:type="paragraph" w:customStyle="1" w:styleId="a9">
    <w:name w:val="节"/>
    <w:basedOn w:val="a0"/>
    <w:next w:val="a0"/>
    <w:link w:val="aa"/>
    <w:uiPriority w:val="1"/>
    <w:qFormat/>
    <w:pPr>
      <w:spacing w:after="120" w:line="240" w:lineRule="auto"/>
      <w:contextualSpacing/>
    </w:pPr>
    <w:rPr>
      <w:rFonts w:asciiTheme="majorHAnsi" w:eastAsiaTheme="majorEastAsia" w:hAnsiTheme="majorHAnsi"/>
      <w:b/>
      <w:color w:val="9FB8CD" w:themeColor="accent2"/>
      <w:sz w:val="24"/>
    </w:rPr>
  </w:style>
  <w:style w:type="paragraph" w:customStyle="1" w:styleId="ab">
    <w:name w:val="子节"/>
    <w:basedOn w:val="a0"/>
    <w:link w:val="ac"/>
    <w:uiPriority w:val="3"/>
    <w:qFormat/>
    <w:pPr>
      <w:spacing w:before="40" w:after="80" w:line="240" w:lineRule="auto"/>
    </w:pPr>
    <w:rPr>
      <w:rFonts w:asciiTheme="majorHAnsi" w:eastAsiaTheme="majorEastAsia" w:hAnsiTheme="majorHAnsi"/>
      <w:b/>
      <w:color w:val="727CA3" w:themeColor="accent1"/>
      <w:sz w:val="18"/>
    </w:rPr>
  </w:style>
  <w:style w:type="paragraph" w:styleId="ad">
    <w:name w:val="Quote"/>
    <w:basedOn w:val="a0"/>
    <w:link w:val="Char3"/>
    <w:uiPriority w:val="29"/>
    <w:qFormat/>
    <w:rPr>
      <w:i/>
      <w:color w:val="7F7F7F" w:themeColor="background1" w:themeShade="7F"/>
    </w:rPr>
  </w:style>
  <w:style w:type="character" w:customStyle="1" w:styleId="Char3">
    <w:name w:val="引用 Char"/>
    <w:basedOn w:val="a1"/>
    <w:link w:val="ad"/>
    <w:uiPriority w:val="29"/>
    <w:rPr>
      <w:rFonts w:cs="Times New Roman"/>
      <w:i/>
      <w:color w:val="7F7F7F" w:themeColor="background1" w:themeShade="7F"/>
      <w:sz w:val="20"/>
      <w:szCs w:val="20"/>
    </w:rPr>
  </w:style>
  <w:style w:type="character" w:customStyle="1" w:styleId="2Char">
    <w:name w:val="标题 2 Char"/>
    <w:basedOn w:val="a1"/>
    <w:link w:val="20"/>
    <w:uiPriority w:val="9"/>
    <w:semiHidden/>
    <w:rPr>
      <w:rFonts w:asciiTheme="majorHAnsi" w:eastAsiaTheme="majorEastAsia" w:hAnsiTheme="majorHAnsi" w:cs="Times New Roman"/>
      <w:color w:val="628BAD" w:themeColor="accent2" w:themeShade="BF"/>
      <w:spacing w:val="5"/>
      <w:sz w:val="20"/>
      <w:szCs w:val="20"/>
    </w:rPr>
  </w:style>
  <w:style w:type="paragraph" w:customStyle="1" w:styleId="ae">
    <w:name w:val="人员姓名"/>
    <w:basedOn w:val="a5"/>
    <w:link w:val="af"/>
    <w:uiPriority w:val="1"/>
    <w:qFormat/>
    <w:pPr>
      <w:jc w:val="right"/>
    </w:pPr>
    <w:rPr>
      <w:rFonts w:asciiTheme="majorHAnsi" w:eastAsiaTheme="majorEastAsia" w:hAnsiTheme="majorHAnsi"/>
      <w:color w:val="525A7D" w:themeColor="accent1" w:themeShade="BF"/>
      <w:sz w:val="40"/>
      <w:szCs w:val="40"/>
    </w:rPr>
  </w:style>
  <w:style w:type="paragraph" w:styleId="2">
    <w:name w:val="List Bullet 2"/>
    <w:basedOn w:val="a0"/>
    <w:uiPriority w:val="36"/>
    <w:semiHidden/>
    <w:unhideWhenUsed/>
    <w:qFormat/>
    <w:pPr>
      <w:numPr>
        <w:numId w:val="27"/>
      </w:numPr>
      <w:spacing w:after="120"/>
      <w:contextualSpacing/>
    </w:pPr>
  </w:style>
  <w:style w:type="character" w:styleId="af0">
    <w:name w:val="Hyperlink"/>
    <w:basedOn w:val="a1"/>
    <w:uiPriority w:val="99"/>
    <w:semiHidden/>
    <w:unhideWhenUsed/>
    <w:rPr>
      <w:color w:val="B292CA" w:themeColor="hyperlink"/>
      <w:u w:val="single"/>
    </w:rPr>
  </w:style>
  <w:style w:type="character" w:styleId="af1">
    <w:name w:val="Book Title"/>
    <w:basedOn w:val="a1"/>
    <w:uiPriority w:val="33"/>
    <w:qFormat/>
    <w:rPr>
      <w:rFonts w:asciiTheme="majorHAnsi" w:eastAsiaTheme="majorEastAsia" w:hAnsiTheme="majorHAnsi" w:cs="Times New Roman"/>
      <w:i/>
      <w:color w:val="8E736A" w:themeColor="accent6"/>
      <w:sz w:val="20"/>
      <w:szCs w:val="20"/>
    </w:rPr>
  </w:style>
  <w:style w:type="paragraph" w:styleId="af2">
    <w:name w:val="caption"/>
    <w:basedOn w:val="a0"/>
    <w:next w:val="a0"/>
    <w:uiPriority w:val="35"/>
    <w:unhideWhenUsed/>
    <w:pPr>
      <w:spacing w:after="0" w:line="240" w:lineRule="auto"/>
    </w:pPr>
    <w:rPr>
      <w:rFonts w:asciiTheme="majorHAnsi" w:eastAsiaTheme="majorEastAsia" w:hAnsiTheme="majorHAnsi"/>
      <w:bCs/>
      <w:color w:val="9FB8CD" w:themeColor="accent2"/>
      <w:sz w:val="16"/>
      <w:szCs w:val="16"/>
    </w:rPr>
  </w:style>
  <w:style w:type="character" w:styleId="af3">
    <w:name w:val="Emphasis"/>
    <w:uiPriority w:val="20"/>
    <w:qFormat/>
    <w:rPr>
      <w:b/>
      <w:i/>
      <w:spacing w:val="0"/>
    </w:rPr>
  </w:style>
  <w:style w:type="character" w:customStyle="1" w:styleId="Char">
    <w:name w:val="无间隔 Char"/>
    <w:basedOn w:val="a1"/>
    <w:link w:val="a5"/>
    <w:uiPriority w:val="99"/>
    <w:rPr>
      <w:rFonts w:cs="Times New Roman"/>
      <w:color w:val="000000" w:themeColor="text1"/>
      <w:sz w:val="20"/>
      <w:szCs w:val="20"/>
    </w:rPr>
  </w:style>
  <w:style w:type="character" w:customStyle="1" w:styleId="1Char">
    <w:name w:val="标题 1 Char"/>
    <w:basedOn w:val="a1"/>
    <w:link w:val="1"/>
    <w:uiPriority w:val="9"/>
    <w:semiHidden/>
    <w:rPr>
      <w:rFonts w:asciiTheme="majorHAnsi" w:eastAsiaTheme="majorEastAsia" w:hAnsiTheme="majorHAnsi" w:cs="Times New Roman"/>
      <w:color w:val="FFFFFF" w:themeColor="background1"/>
      <w:spacing w:val="5"/>
      <w:sz w:val="20"/>
      <w:szCs w:val="20"/>
      <w:shd w:val="clear" w:color="auto" w:fill="9FB8CD" w:themeFill="accent2"/>
    </w:rPr>
  </w:style>
  <w:style w:type="character" w:customStyle="1" w:styleId="3Char">
    <w:name w:val="标题 3 Char"/>
    <w:basedOn w:val="a1"/>
    <w:link w:val="30"/>
    <w:uiPriority w:val="9"/>
    <w:semiHidden/>
    <w:rPr>
      <w:rFonts w:asciiTheme="majorHAnsi" w:eastAsiaTheme="majorEastAsia" w:hAnsiTheme="majorHAnsi" w:cs="Times New Roman"/>
      <w:color w:val="595959" w:themeColor="text1" w:themeTint="A6"/>
      <w:spacing w:val="5"/>
      <w:sz w:val="20"/>
      <w:szCs w:val="20"/>
    </w:rPr>
  </w:style>
  <w:style w:type="character" w:customStyle="1" w:styleId="4Char">
    <w:name w:val="标题 4 Char"/>
    <w:basedOn w:val="a1"/>
    <w:link w:val="40"/>
    <w:uiPriority w:val="9"/>
    <w:semiHidden/>
    <w:rPr>
      <w:rFonts w:asciiTheme="majorHAnsi" w:eastAsiaTheme="majorEastAsia" w:hAnsiTheme="majorHAnsi" w:cs="Times New Roman"/>
      <w:color w:val="595959" w:themeColor="text1" w:themeTint="A6"/>
      <w:sz w:val="20"/>
    </w:rPr>
  </w:style>
  <w:style w:type="character" w:customStyle="1" w:styleId="5Char">
    <w:name w:val="标题 5 Char"/>
    <w:basedOn w:val="a1"/>
    <w:link w:val="50"/>
    <w:uiPriority w:val="9"/>
    <w:semiHidden/>
    <w:rPr>
      <w:rFonts w:asciiTheme="majorHAnsi" w:eastAsiaTheme="majorEastAsia" w:hAnsiTheme="majorHAnsi" w:cs="Times New Roman"/>
      <w:color w:val="404040" w:themeColor="text1" w:themeTint="BF"/>
      <w:sz w:val="20"/>
      <w:szCs w:val="20"/>
    </w:rPr>
  </w:style>
  <w:style w:type="character" w:customStyle="1" w:styleId="6Char">
    <w:name w:val="标题 6 Char"/>
    <w:basedOn w:val="a1"/>
    <w:link w:val="6"/>
    <w:uiPriority w:val="9"/>
    <w:semiHidden/>
    <w:rPr>
      <w:rFonts w:asciiTheme="majorHAnsi" w:eastAsiaTheme="majorEastAsia" w:hAnsiTheme="majorHAnsi" w:cs="Times New Roman"/>
      <w:b/>
      <w:color w:val="7F7F7F" w:themeColor="background1" w:themeShade="7F"/>
      <w:sz w:val="18"/>
      <w:szCs w:val="18"/>
    </w:rPr>
  </w:style>
  <w:style w:type="character" w:customStyle="1" w:styleId="7Char">
    <w:name w:val="标题 7 Char"/>
    <w:basedOn w:val="a1"/>
    <w:link w:val="7"/>
    <w:uiPriority w:val="9"/>
    <w:semiHidden/>
    <w:rPr>
      <w:rFonts w:asciiTheme="majorHAnsi" w:eastAsiaTheme="majorEastAsia" w:hAnsiTheme="majorHAnsi" w:cs="Times New Roman"/>
      <w:b/>
      <w:i/>
      <w:color w:val="808080" w:themeColor="background1" w:themeShade="80"/>
      <w:sz w:val="18"/>
      <w:szCs w:val="18"/>
    </w:rPr>
  </w:style>
  <w:style w:type="character" w:customStyle="1" w:styleId="8Char">
    <w:name w:val="标题 8 Char"/>
    <w:basedOn w:val="a1"/>
    <w:link w:val="8"/>
    <w:uiPriority w:val="9"/>
    <w:semiHidden/>
    <w:rPr>
      <w:rFonts w:asciiTheme="majorHAnsi" w:eastAsiaTheme="majorEastAsia" w:hAnsiTheme="majorHAnsi" w:cs="Times New Roman"/>
      <w:color w:val="9FB8CD" w:themeColor="accent2"/>
      <w:sz w:val="18"/>
      <w:szCs w:val="18"/>
    </w:rPr>
  </w:style>
  <w:style w:type="character" w:customStyle="1" w:styleId="9Char">
    <w:name w:val="标题 9 Char"/>
    <w:basedOn w:val="a1"/>
    <w:link w:val="9"/>
    <w:uiPriority w:val="9"/>
    <w:semiHidden/>
    <w:rPr>
      <w:rFonts w:asciiTheme="majorHAnsi" w:eastAsiaTheme="majorEastAsia" w:hAnsiTheme="majorHAnsi" w:cs="Times New Roman"/>
      <w:i/>
      <w:color w:val="9FB8CD" w:themeColor="accent2"/>
      <w:sz w:val="18"/>
      <w:szCs w:val="18"/>
    </w:rPr>
  </w:style>
  <w:style w:type="character" w:styleId="af4">
    <w:name w:val="Intense Emphasis"/>
    <w:basedOn w:val="a1"/>
    <w:uiPriority w:val="21"/>
    <w:qFormat/>
    <w:rPr>
      <w:rFonts w:cs="Times New Roman"/>
      <w:b/>
      <w:i/>
      <w:color w:val="BAC737" w:themeColor="accent3" w:themeShade="BF"/>
      <w:sz w:val="20"/>
      <w:szCs w:val="20"/>
    </w:rPr>
  </w:style>
  <w:style w:type="paragraph" w:styleId="af5">
    <w:name w:val="Intense Quote"/>
    <w:basedOn w:val="a0"/>
    <w:link w:val="Char4"/>
    <w:uiPriority w:val="30"/>
    <w:qFormat/>
    <w:pPr>
      <w:pBdr>
        <w:top w:val="single" w:sz="6" w:space="10" w:color="628BAD" w:themeColor="accent2" w:themeShade="BF"/>
        <w:left w:val="single" w:sz="6" w:space="10" w:color="628BAD" w:themeColor="accent2" w:themeShade="BF"/>
        <w:bottom w:val="single" w:sz="6" w:space="10" w:color="628BAD" w:themeColor="accent2" w:themeShade="BF"/>
        <w:right w:val="single" w:sz="6" w:space="10" w:color="628BAD" w:themeColor="accent2" w:themeShade="BF"/>
      </w:pBdr>
      <w:shd w:val="clear" w:color="auto" w:fill="9FB8CD" w:themeFill="accent2"/>
      <w:ind w:left="720" w:right="720"/>
      <w:jc w:val="center"/>
    </w:pPr>
    <w:rPr>
      <w:rFonts w:asciiTheme="majorHAnsi" w:eastAsiaTheme="majorEastAsia" w:hAnsiTheme="majorHAnsi"/>
      <w:i/>
      <w:color w:val="FFFFFF" w:themeColor="background1"/>
    </w:rPr>
  </w:style>
  <w:style w:type="character" w:customStyle="1" w:styleId="Char4">
    <w:name w:val="明显引用 Char"/>
    <w:basedOn w:val="a1"/>
    <w:link w:val="af5"/>
    <w:uiPriority w:val="30"/>
    <w:rPr>
      <w:rFonts w:asciiTheme="majorHAnsi" w:eastAsiaTheme="majorEastAsia" w:hAnsiTheme="majorHAnsi" w:cs="Times New Roman"/>
      <w:i/>
      <w:color w:val="FFFFFF" w:themeColor="background1"/>
      <w:sz w:val="20"/>
      <w:szCs w:val="20"/>
      <w:shd w:val="clear" w:color="auto" w:fill="9FB8CD" w:themeFill="accent2"/>
    </w:rPr>
  </w:style>
  <w:style w:type="character" w:styleId="af6">
    <w:name w:val="Intense Reference"/>
    <w:basedOn w:val="a1"/>
    <w:uiPriority w:val="32"/>
    <w:qFormat/>
    <w:rPr>
      <w:rFonts w:cs="Times New Roman"/>
      <w:b/>
      <w:color w:val="525A7D" w:themeColor="accent1" w:themeShade="BF"/>
      <w:sz w:val="20"/>
      <w:szCs w:val="20"/>
      <w:u w:val="single"/>
    </w:rPr>
  </w:style>
  <w:style w:type="paragraph" w:styleId="3">
    <w:name w:val="List Bullet 3"/>
    <w:basedOn w:val="a0"/>
    <w:uiPriority w:val="36"/>
    <w:semiHidden/>
    <w:unhideWhenUsed/>
    <w:qFormat/>
    <w:pPr>
      <w:numPr>
        <w:numId w:val="28"/>
      </w:numPr>
      <w:spacing w:after="120"/>
      <w:contextualSpacing/>
    </w:pPr>
  </w:style>
  <w:style w:type="paragraph" w:styleId="4">
    <w:name w:val="List Bullet 4"/>
    <w:basedOn w:val="a0"/>
    <w:uiPriority w:val="36"/>
    <w:semiHidden/>
    <w:unhideWhenUsed/>
    <w:qFormat/>
    <w:pPr>
      <w:numPr>
        <w:numId w:val="29"/>
      </w:numPr>
      <w:spacing w:after="120"/>
      <w:contextualSpacing/>
    </w:pPr>
  </w:style>
  <w:style w:type="paragraph" w:styleId="5">
    <w:name w:val="List Bullet 5"/>
    <w:basedOn w:val="a0"/>
    <w:uiPriority w:val="36"/>
    <w:semiHidden/>
    <w:unhideWhenUsed/>
    <w:qFormat/>
    <w:pPr>
      <w:numPr>
        <w:numId w:val="30"/>
      </w:numPr>
      <w:spacing w:after="120"/>
      <w:contextualSpacing/>
    </w:pPr>
  </w:style>
  <w:style w:type="character" w:styleId="af7">
    <w:name w:val="Strong"/>
    <w:uiPriority w:val="22"/>
    <w:qFormat/>
    <w:rPr>
      <w:rFonts w:asciiTheme="minorHAnsi" w:eastAsiaTheme="minorEastAsia" w:hAnsiTheme="minorHAnsi"/>
      <w:b/>
      <w:color w:val="9FB8CD" w:themeColor="accent2"/>
    </w:rPr>
  </w:style>
  <w:style w:type="character" w:styleId="af8">
    <w:name w:val="Subtle Emphasis"/>
    <w:basedOn w:val="a1"/>
    <w:uiPriority w:val="19"/>
    <w:qFormat/>
    <w:rPr>
      <w:rFonts w:cs="Times New Roman"/>
      <w:i/>
      <w:color w:val="737373" w:themeColor="text1" w:themeTint="8C"/>
      <w:kern w:val="16"/>
      <w:sz w:val="20"/>
      <w:szCs w:val="20"/>
    </w:rPr>
  </w:style>
  <w:style w:type="character" w:styleId="af9">
    <w:name w:val="Subtle Reference"/>
    <w:basedOn w:val="a1"/>
    <w:uiPriority w:val="31"/>
    <w:qFormat/>
    <w:rPr>
      <w:rFonts w:cs="Times New Roman"/>
      <w:color w:val="737373" w:themeColor="text1" w:themeTint="8C"/>
      <w:sz w:val="20"/>
      <w:szCs w:val="20"/>
      <w:u w:val="single"/>
    </w:rPr>
  </w:style>
  <w:style w:type="paragraph" w:styleId="10">
    <w:name w:val="toc 1"/>
    <w:basedOn w:val="a0"/>
    <w:next w:val="a0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</w:pPr>
    <w:rPr>
      <w:smallCaps/>
      <w:color w:val="9FB8CD" w:themeColor="accent2"/>
    </w:rPr>
  </w:style>
  <w:style w:type="paragraph" w:styleId="21">
    <w:name w:val="toc 2"/>
    <w:basedOn w:val="a0"/>
    <w:next w:val="a0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216"/>
    </w:pPr>
    <w:rPr>
      <w:smallCaps/>
    </w:rPr>
  </w:style>
  <w:style w:type="paragraph" w:styleId="31">
    <w:name w:val="toc 3"/>
    <w:basedOn w:val="a0"/>
    <w:next w:val="a0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46"/>
    </w:pPr>
    <w:rPr>
      <w:smallCaps/>
    </w:rPr>
  </w:style>
  <w:style w:type="paragraph" w:styleId="41">
    <w:name w:val="toc 4"/>
    <w:basedOn w:val="a0"/>
    <w:next w:val="a0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662"/>
    </w:pPr>
    <w:rPr>
      <w:smallCaps/>
    </w:rPr>
  </w:style>
  <w:style w:type="paragraph" w:styleId="51">
    <w:name w:val="toc 5"/>
    <w:basedOn w:val="a0"/>
    <w:next w:val="a0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78"/>
    </w:pPr>
    <w:rPr>
      <w:smallCaps/>
    </w:rPr>
  </w:style>
  <w:style w:type="paragraph" w:styleId="60">
    <w:name w:val="toc 6"/>
    <w:basedOn w:val="a0"/>
    <w:next w:val="a0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94"/>
    </w:pPr>
    <w:rPr>
      <w:smallCaps/>
    </w:rPr>
  </w:style>
  <w:style w:type="paragraph" w:styleId="70">
    <w:name w:val="toc 7"/>
    <w:basedOn w:val="a0"/>
    <w:next w:val="a0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325"/>
    </w:pPr>
    <w:rPr>
      <w:smallCaps/>
    </w:rPr>
  </w:style>
  <w:style w:type="paragraph" w:styleId="80">
    <w:name w:val="toc 8"/>
    <w:basedOn w:val="a0"/>
    <w:next w:val="a0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540"/>
    </w:pPr>
    <w:rPr>
      <w:smallCaps/>
    </w:rPr>
  </w:style>
  <w:style w:type="paragraph" w:styleId="90">
    <w:name w:val="toc 9"/>
    <w:basedOn w:val="a0"/>
    <w:next w:val="a0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760"/>
    </w:pPr>
    <w:rPr>
      <w:smallCaps/>
    </w:rPr>
  </w:style>
  <w:style w:type="paragraph" w:customStyle="1" w:styleId="afa">
    <w:name w:val="发件人地址"/>
    <w:basedOn w:val="a5"/>
    <w:link w:val="afb"/>
    <w:uiPriority w:val="1"/>
    <w:semiHidden/>
    <w:unhideWhenUsed/>
    <w:qFormat/>
    <w:pPr>
      <w:spacing w:before="200" w:line="276" w:lineRule="auto"/>
      <w:contextualSpacing/>
      <w:jc w:val="right"/>
    </w:pPr>
    <w:rPr>
      <w:rFonts w:asciiTheme="majorHAnsi" w:eastAsiaTheme="majorEastAsia" w:hAnsiTheme="majorHAnsi"/>
      <w:color w:val="9FB8CD" w:themeColor="accent2"/>
      <w:sz w:val="18"/>
      <w:szCs w:val="18"/>
    </w:rPr>
  </w:style>
  <w:style w:type="paragraph" w:styleId="afc">
    <w:name w:val="Subtitle"/>
    <w:basedOn w:val="a0"/>
    <w:link w:val="Char5"/>
    <w:uiPriority w:val="11"/>
    <w:semiHidden/>
    <w:unhideWhenUsed/>
    <w:qFormat/>
    <w:pPr>
      <w:spacing w:after="720" w:line="240" w:lineRule="auto"/>
    </w:pPr>
    <w:rPr>
      <w:rFonts w:asciiTheme="majorHAnsi" w:hAnsiTheme="majorHAnsi" w:cstheme="minorBidi"/>
      <w:color w:val="9FB8CD" w:themeColor="accent2"/>
      <w:sz w:val="24"/>
      <w:szCs w:val="24"/>
    </w:rPr>
  </w:style>
  <w:style w:type="character" w:customStyle="1" w:styleId="Char5">
    <w:name w:val="副标题 Char"/>
    <w:basedOn w:val="a1"/>
    <w:link w:val="afc"/>
    <w:uiPriority w:val="11"/>
    <w:semiHidden/>
    <w:rPr>
      <w:rFonts w:asciiTheme="majorHAnsi" w:eastAsiaTheme="majorEastAsia" w:hAnsiTheme="majorHAnsi"/>
      <w:color w:val="9FB8CD" w:themeColor="accent2"/>
      <w:sz w:val="24"/>
      <w:szCs w:val="24"/>
    </w:rPr>
  </w:style>
  <w:style w:type="paragraph" w:styleId="afd">
    <w:name w:val="Title"/>
    <w:basedOn w:val="a0"/>
    <w:link w:val="Char6"/>
    <w:uiPriority w:val="10"/>
    <w:semiHidden/>
    <w:unhideWhenUsed/>
    <w:qFormat/>
    <w:pPr>
      <w:spacing w:line="240" w:lineRule="auto"/>
    </w:pPr>
    <w:rPr>
      <w:rFonts w:asciiTheme="majorHAnsi" w:eastAsiaTheme="majorEastAsia" w:hAnsiTheme="majorHAnsi"/>
      <w:color w:val="9FB8CD" w:themeColor="accent2"/>
      <w:sz w:val="52"/>
      <w:szCs w:val="52"/>
    </w:rPr>
  </w:style>
  <w:style w:type="character" w:customStyle="1" w:styleId="Char6">
    <w:name w:val="标题 Char"/>
    <w:basedOn w:val="a1"/>
    <w:link w:val="afd"/>
    <w:uiPriority w:val="10"/>
    <w:semiHidden/>
    <w:rPr>
      <w:rFonts w:asciiTheme="majorHAnsi" w:eastAsiaTheme="majorEastAsia" w:hAnsiTheme="majorHAnsi" w:cs="Times New Roman"/>
      <w:color w:val="9FB8CD" w:themeColor="accent2"/>
      <w:sz w:val="52"/>
      <w:szCs w:val="52"/>
    </w:rPr>
  </w:style>
  <w:style w:type="character" w:customStyle="1" w:styleId="af">
    <w:name w:val="人员姓名字符"/>
    <w:basedOn w:val="Char"/>
    <w:link w:val="ae"/>
    <w:uiPriority w:val="1"/>
    <w:rPr>
      <w:rFonts w:asciiTheme="majorHAnsi" w:eastAsiaTheme="majorEastAsia" w:hAnsiTheme="majorHAnsi" w:cs="Times New Roman"/>
      <w:color w:val="525A7D" w:themeColor="accent1" w:themeShade="BF"/>
      <w:sz w:val="40"/>
      <w:szCs w:val="40"/>
    </w:rPr>
  </w:style>
  <w:style w:type="character" w:customStyle="1" w:styleId="aa">
    <w:name w:val="节字符"/>
    <w:basedOn w:val="a1"/>
    <w:link w:val="a9"/>
    <w:uiPriority w:val="1"/>
    <w:rPr>
      <w:rFonts w:asciiTheme="majorHAnsi" w:eastAsiaTheme="majorEastAsia" w:hAnsiTheme="majorHAnsi" w:cs="Times New Roman"/>
      <w:b/>
      <w:color w:val="9FB8CD" w:themeColor="accent2"/>
      <w:sz w:val="24"/>
      <w:szCs w:val="24"/>
    </w:rPr>
  </w:style>
  <w:style w:type="character" w:customStyle="1" w:styleId="ac">
    <w:name w:val="子节标题"/>
    <w:basedOn w:val="a1"/>
    <w:link w:val="ab"/>
    <w:uiPriority w:val="3"/>
    <w:rPr>
      <w:rFonts w:asciiTheme="majorHAnsi" w:eastAsiaTheme="majorEastAsia" w:hAnsiTheme="majorHAnsi" w:cs="Times New Roman"/>
      <w:b/>
      <w:color w:val="727CA3" w:themeColor="accent1"/>
      <w:sz w:val="18"/>
      <w:szCs w:val="18"/>
    </w:rPr>
  </w:style>
  <w:style w:type="character" w:customStyle="1" w:styleId="afb">
    <w:name w:val="发件人地址字符"/>
    <w:basedOn w:val="Char"/>
    <w:link w:val="afa"/>
    <w:uiPriority w:val="1"/>
    <w:rPr>
      <w:rFonts w:asciiTheme="majorHAnsi" w:eastAsiaTheme="majorEastAsia" w:hAnsiTheme="majorHAnsi" w:cs="Times New Roman"/>
      <w:color w:val="9FB8CD" w:themeColor="accent2"/>
      <w:sz w:val="18"/>
      <w:szCs w:val="18"/>
    </w:rPr>
  </w:style>
  <w:style w:type="character" w:styleId="afe">
    <w:name w:val="Placeholder Text"/>
    <w:basedOn w:val="a1"/>
    <w:uiPriority w:val="99"/>
    <w:unhideWhenUsed/>
    <w:rPr>
      <w:color w:val="808080"/>
    </w:rPr>
  </w:style>
  <w:style w:type="paragraph" w:customStyle="1" w:styleId="aff">
    <w:name w:val="子节日期"/>
    <w:basedOn w:val="a9"/>
    <w:link w:val="aff0"/>
    <w:uiPriority w:val="4"/>
    <w:qFormat/>
    <w:rPr>
      <w:color w:val="727CA3" w:themeColor="accent1"/>
      <w:sz w:val="18"/>
    </w:rPr>
  </w:style>
  <w:style w:type="paragraph" w:customStyle="1" w:styleId="aff1">
    <w:name w:val="子节文字"/>
    <w:basedOn w:val="a0"/>
    <w:uiPriority w:val="5"/>
    <w:qFormat/>
    <w:pPr>
      <w:spacing w:after="320"/>
      <w:contextualSpacing/>
    </w:pPr>
  </w:style>
  <w:style w:type="character" w:customStyle="1" w:styleId="aff0">
    <w:name w:val="子节日期字符"/>
    <w:basedOn w:val="ac"/>
    <w:link w:val="aff"/>
    <w:uiPriority w:val="4"/>
    <w:rPr>
      <w:rFonts w:asciiTheme="majorHAnsi" w:eastAsiaTheme="majorEastAsia" w:hAnsiTheme="majorHAnsi" w:cs="Times New Roman"/>
      <w:b/>
      <w:color w:val="727CA3" w:themeColor="accent1"/>
      <w:sz w:val="18"/>
      <w:szCs w:val="18"/>
    </w:rPr>
  </w:style>
  <w:style w:type="paragraph" w:customStyle="1" w:styleId="aff2">
    <w:name w:val="首页页脚"/>
    <w:basedOn w:val="a7"/>
    <w:uiPriority w:val="34"/>
    <w:pPr>
      <w:pBdr>
        <w:top w:val="dashed" w:sz="4" w:space="18" w:color="7F7F7F"/>
      </w:pBdr>
      <w:jc w:val="right"/>
    </w:pPr>
    <w:rPr>
      <w:color w:val="7F7F7F" w:themeColor="text1" w:themeTint="80"/>
      <w:szCs w:val="18"/>
    </w:rPr>
  </w:style>
  <w:style w:type="paragraph" w:customStyle="1" w:styleId="aff3">
    <w:name w:val="首页页眉"/>
    <w:basedOn w:val="a6"/>
    <w:qFormat/>
    <w:pPr>
      <w:pBdr>
        <w:bottom w:val="dashed" w:sz="4" w:space="18" w:color="7F7F7F"/>
      </w:pBdr>
      <w:spacing w:line="396" w:lineRule="auto"/>
    </w:pPr>
    <w:rPr>
      <w:color w:val="7F7F7F" w:themeColor="text1" w:themeTint="80"/>
    </w:rPr>
  </w:style>
  <w:style w:type="paragraph" w:customStyle="1" w:styleId="aff4">
    <w:name w:val="地址文字"/>
    <w:basedOn w:val="a5"/>
    <w:uiPriority w:val="2"/>
    <w:qFormat/>
    <w:pPr>
      <w:spacing w:before="200" w:line="276" w:lineRule="auto"/>
      <w:contextualSpacing/>
      <w:jc w:val="right"/>
    </w:pPr>
    <w:rPr>
      <w:rFonts w:asciiTheme="majorHAnsi" w:eastAsiaTheme="majorEastAsia" w:hAnsiTheme="majorHAnsi"/>
      <w:color w:val="9FB8CD" w:themeColor="accent2"/>
      <w:sz w:val="18"/>
    </w:rPr>
  </w:style>
  <w:style w:type="paragraph" w:customStyle="1" w:styleId="aff5">
    <w:name w:val="左页眉"/>
    <w:basedOn w:val="a6"/>
    <w:uiPriority w:val="35"/>
    <w:semiHidden/>
    <w:unhideWhenUsed/>
    <w:qFormat/>
    <w:pPr>
      <w:pBdr>
        <w:bottom w:val="dashed" w:sz="4" w:space="18" w:color="7F7F7F" w:themeColor="text1" w:themeTint="80"/>
      </w:pBdr>
      <w:spacing w:line="396" w:lineRule="auto"/>
      <w:contextualSpacing/>
    </w:pPr>
    <w:rPr>
      <w:color w:val="7F7F7F" w:themeColor="text1" w:themeTint="80"/>
    </w:rPr>
  </w:style>
  <w:style w:type="paragraph" w:customStyle="1" w:styleId="aff6">
    <w:name w:val="左页脚"/>
    <w:basedOn w:val="a0"/>
    <w:next w:val="ab"/>
    <w:uiPriority w:val="35"/>
    <w:semiHidden/>
    <w:unhideWhenUsed/>
    <w:qFormat/>
    <w:pPr>
      <w:pBdr>
        <w:top w:val="dashed" w:sz="4" w:space="18" w:color="7F7F7F" w:themeColor="text1" w:themeTint="80"/>
      </w:pBdr>
      <w:tabs>
        <w:tab w:val="center" w:pos="4320"/>
        <w:tab w:val="right" w:pos="8640"/>
      </w:tabs>
    </w:pPr>
    <w:rPr>
      <w:color w:val="7F7F7F" w:themeColor="text1" w:themeTint="80"/>
      <w:szCs w:val="18"/>
    </w:rPr>
  </w:style>
  <w:style w:type="paragraph" w:customStyle="1" w:styleId="aff7">
    <w:name w:val="右页眉"/>
    <w:basedOn w:val="a6"/>
    <w:uiPriority w:val="35"/>
    <w:semiHidden/>
    <w:unhideWhenUsed/>
    <w:qFormat/>
    <w:pPr>
      <w:pBdr>
        <w:bottom w:val="dashed" w:sz="4" w:space="18" w:color="7F7F7F"/>
      </w:pBdr>
      <w:spacing w:line="396" w:lineRule="auto"/>
      <w:contextualSpacing/>
      <w:jc w:val="right"/>
    </w:pPr>
    <w:rPr>
      <w:color w:val="7F7F7F" w:themeColor="text1" w:themeTint="80"/>
    </w:rPr>
  </w:style>
  <w:style w:type="paragraph" w:customStyle="1" w:styleId="aff8">
    <w:name w:val="右页脚"/>
    <w:basedOn w:val="a7"/>
    <w:uiPriority w:val="35"/>
    <w:semiHidden/>
    <w:unhideWhenUsed/>
    <w:qFormat/>
    <w:pPr>
      <w:pBdr>
        <w:top w:val="dashed" w:sz="4" w:space="18" w:color="7F7F7F"/>
      </w:pBdr>
      <w:jc w:val="right"/>
    </w:pPr>
    <w:rPr>
      <w:color w:val="7F7F7F" w:themeColor="text1" w:themeTint="80"/>
      <w:szCs w:val="18"/>
    </w:rPr>
  </w:style>
  <w:style w:type="character" w:styleId="aff9">
    <w:name w:val="annotation reference"/>
    <w:basedOn w:val="a1"/>
    <w:uiPriority w:val="99"/>
    <w:semiHidden/>
    <w:unhideWhenUsed/>
    <w:rsid w:val="005760E7"/>
    <w:rPr>
      <w:sz w:val="21"/>
      <w:szCs w:val="21"/>
    </w:rPr>
  </w:style>
  <w:style w:type="paragraph" w:styleId="affa">
    <w:name w:val="annotation text"/>
    <w:basedOn w:val="a0"/>
    <w:link w:val="Char7"/>
    <w:uiPriority w:val="99"/>
    <w:semiHidden/>
    <w:unhideWhenUsed/>
    <w:rsid w:val="005760E7"/>
  </w:style>
  <w:style w:type="character" w:customStyle="1" w:styleId="Char7">
    <w:name w:val="批注文字 Char"/>
    <w:basedOn w:val="a1"/>
    <w:link w:val="affa"/>
    <w:uiPriority w:val="99"/>
    <w:semiHidden/>
    <w:rsid w:val="005760E7"/>
    <w:rPr>
      <w:rFonts w:cs="Times New Roman"/>
      <w:color w:val="000000" w:themeColor="text1"/>
      <w:sz w:val="20"/>
      <w:szCs w:val="20"/>
    </w:rPr>
  </w:style>
  <w:style w:type="paragraph" w:styleId="affb">
    <w:name w:val="annotation subject"/>
    <w:basedOn w:val="affa"/>
    <w:next w:val="affa"/>
    <w:link w:val="Char8"/>
    <w:uiPriority w:val="99"/>
    <w:semiHidden/>
    <w:unhideWhenUsed/>
    <w:rsid w:val="005760E7"/>
    <w:rPr>
      <w:b/>
      <w:bCs/>
    </w:rPr>
  </w:style>
  <w:style w:type="character" w:customStyle="1" w:styleId="Char8">
    <w:name w:val="批注主题 Char"/>
    <w:basedOn w:val="Char7"/>
    <w:link w:val="affb"/>
    <w:uiPriority w:val="99"/>
    <w:semiHidden/>
    <w:rsid w:val="005760E7"/>
    <w:rPr>
      <w:rFonts w:cs="Times New Roman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11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2052\Origin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3189F2B31A44C7FB0F2CC87DD18C1B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06A93A8-8BF1-4A6C-82FC-69585DD837EA}"/>
      </w:docPartPr>
      <w:docPartBody>
        <w:p w:rsidR="00D56E4B" w:rsidRDefault="00643EB4">
          <w:pPr>
            <w:pStyle w:val="83189F2B31A44C7FB0F2CC87DD18C1B5"/>
          </w:pPr>
          <w:r>
            <w:rPr>
              <w:rStyle w:val="a3"/>
              <w:lang w:val="zh-CN"/>
            </w:rPr>
            <w:t>选择一个构建基块。</w:t>
          </w:r>
        </w:p>
      </w:docPartBody>
    </w:docPart>
    <w:docPart>
      <w:docPartPr>
        <w:name w:val="5D228B8D37484A94AE38D14B66BABC0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A80CE66-D86F-4677-9173-9BAB3C086EE8}"/>
      </w:docPartPr>
      <w:docPartBody>
        <w:p w:rsidR="00D56E4B" w:rsidRDefault="000A4478" w:rsidP="000A4478">
          <w:pPr>
            <w:pStyle w:val="5D228B8D37484A94AE38D14B66BABC0A"/>
          </w:pPr>
          <w:r>
            <w:rPr>
              <w:lang w:val="zh-CN"/>
            </w:rPr>
            <w:t>[</w:t>
          </w:r>
          <w:r>
            <w:rPr>
              <w:lang w:val="zh-CN"/>
            </w:rPr>
            <w:t>键入您的电子邮件地址</w:t>
          </w:r>
          <w:r>
            <w:rPr>
              <w:lang w:val="zh-CN"/>
            </w:rPr>
            <w:t>]</w:t>
          </w:r>
        </w:p>
      </w:docPartBody>
    </w:docPart>
    <w:docPart>
      <w:docPartPr>
        <w:name w:val="B30A7008439A443790750EBD3109258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58C78F1-2361-445F-AB9D-2448CE92258E}"/>
      </w:docPartPr>
      <w:docPartBody>
        <w:p w:rsidR="00E01F55" w:rsidRDefault="00F36AA9" w:rsidP="00F36AA9">
          <w:pPr>
            <w:pStyle w:val="B30A7008439A443790750EBD31092580"/>
          </w:pPr>
          <w:r>
            <w:rPr>
              <w:rStyle w:val="a5"/>
              <w:lang w:val="zh-CN"/>
            </w:rPr>
            <w:t>[</w:t>
          </w:r>
          <w:r>
            <w:rPr>
              <w:rStyle w:val="a5"/>
              <w:lang w:val="zh-CN"/>
            </w:rPr>
            <w:t>键入公司名称</w:t>
          </w:r>
          <w:r>
            <w:rPr>
              <w:rStyle w:val="a5"/>
              <w:lang w:val="zh-CN"/>
            </w:rPr>
            <w:t>]</w:t>
          </w:r>
        </w:p>
      </w:docPartBody>
    </w:docPart>
    <w:docPart>
      <w:docPartPr>
        <w:name w:val="14F664A79063447F878E01B19A9BDFC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B376D6C-99E9-457A-B341-DF539A92A887}"/>
      </w:docPartPr>
      <w:docPartBody>
        <w:p w:rsidR="00392B67" w:rsidRDefault="00E01F55" w:rsidP="00E01F55">
          <w:pPr>
            <w:pStyle w:val="14F664A79063447F878E01B19A9BDFCE"/>
          </w:pPr>
          <w:r>
            <w:rPr>
              <w:lang w:val="zh-CN"/>
            </w:rPr>
            <w:t>[</w:t>
          </w:r>
          <w:r>
            <w:rPr>
              <w:lang w:val="zh-CN"/>
            </w:rPr>
            <w:t>键入您的姓名</w:t>
          </w:r>
          <w:r>
            <w:rPr>
              <w:lang w:val="zh-CN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478"/>
    <w:rsid w:val="000A4478"/>
    <w:rsid w:val="0014528D"/>
    <w:rsid w:val="002212EA"/>
    <w:rsid w:val="002B0A65"/>
    <w:rsid w:val="00392B67"/>
    <w:rsid w:val="003F5014"/>
    <w:rsid w:val="004A44C3"/>
    <w:rsid w:val="00643EB4"/>
    <w:rsid w:val="00724B8F"/>
    <w:rsid w:val="00906FD2"/>
    <w:rsid w:val="00A54A06"/>
    <w:rsid w:val="00D56E4B"/>
    <w:rsid w:val="00E01F55"/>
    <w:rsid w:val="00E46332"/>
    <w:rsid w:val="00F3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Pr>
      <w:color w:val="808080"/>
    </w:rPr>
  </w:style>
  <w:style w:type="paragraph" w:customStyle="1" w:styleId="83189F2B31A44C7FB0F2CC87DD18C1B5">
    <w:name w:val="83189F2B31A44C7FB0F2CC87DD18C1B5"/>
    <w:pPr>
      <w:widowControl w:val="0"/>
      <w:jc w:val="both"/>
    </w:pPr>
  </w:style>
  <w:style w:type="paragraph" w:customStyle="1" w:styleId="FD46C4EDAE064551A94071B850D0305C">
    <w:name w:val="FD46C4EDAE064551A94071B850D0305C"/>
    <w:pPr>
      <w:widowControl w:val="0"/>
      <w:jc w:val="both"/>
    </w:pPr>
  </w:style>
  <w:style w:type="paragraph" w:customStyle="1" w:styleId="1159B150AA094883ADFD3F5FCBD2D446">
    <w:name w:val="1159B150AA094883ADFD3F5FCBD2D446"/>
    <w:pPr>
      <w:widowControl w:val="0"/>
      <w:jc w:val="both"/>
    </w:pPr>
  </w:style>
  <w:style w:type="paragraph" w:customStyle="1" w:styleId="6DF007A242AD4A6488278FA5F8784A7B">
    <w:name w:val="6DF007A242AD4A6488278FA5F8784A7B"/>
    <w:pPr>
      <w:widowControl w:val="0"/>
      <w:jc w:val="both"/>
    </w:pPr>
  </w:style>
  <w:style w:type="paragraph" w:customStyle="1" w:styleId="C1B33F5EDC8043098A5F84E97621FD03">
    <w:name w:val="C1B33F5EDC8043098A5F84E97621FD03"/>
    <w:pPr>
      <w:widowControl w:val="0"/>
      <w:jc w:val="both"/>
    </w:pPr>
  </w:style>
  <w:style w:type="paragraph" w:customStyle="1" w:styleId="44AC36F818E24EA19917D5CB30FD32DE">
    <w:name w:val="44AC36F818E24EA19917D5CB30FD32DE"/>
    <w:pPr>
      <w:widowControl w:val="0"/>
      <w:jc w:val="both"/>
    </w:pPr>
  </w:style>
  <w:style w:type="paragraph" w:customStyle="1" w:styleId="D1EDFCA61A2C4F32999614ED611930BC">
    <w:name w:val="D1EDFCA61A2C4F32999614ED611930BC"/>
    <w:pPr>
      <w:widowControl w:val="0"/>
      <w:jc w:val="both"/>
    </w:pPr>
  </w:style>
  <w:style w:type="paragraph" w:customStyle="1" w:styleId="4A8E7AA3B803469FB95888338C4E2D80">
    <w:name w:val="4A8E7AA3B803469FB95888338C4E2D80"/>
    <w:pPr>
      <w:widowControl w:val="0"/>
      <w:jc w:val="both"/>
    </w:pPr>
  </w:style>
  <w:style w:type="paragraph" w:customStyle="1" w:styleId="a4">
    <w:name w:val="子节日期"/>
    <w:basedOn w:val="a"/>
    <w:link w:val="a5"/>
    <w:uiPriority w:val="4"/>
    <w:qFormat/>
    <w:rsid w:val="00F36AA9"/>
    <w:pPr>
      <w:widowControl/>
      <w:spacing w:after="120"/>
      <w:contextualSpacing/>
      <w:jc w:val="left"/>
    </w:pPr>
    <w:rPr>
      <w:rFonts w:asciiTheme="majorHAnsi" w:eastAsiaTheme="majorEastAsia" w:hAnsiTheme="majorHAnsi" w:cs="Times New Roman"/>
      <w:color w:val="5B9BD5" w:themeColor="accent1"/>
      <w:kern w:val="0"/>
      <w:sz w:val="18"/>
      <w:szCs w:val="24"/>
    </w:rPr>
  </w:style>
  <w:style w:type="character" w:customStyle="1" w:styleId="a5">
    <w:name w:val="子节日期字符"/>
    <w:basedOn w:val="a0"/>
    <w:link w:val="a4"/>
    <w:uiPriority w:val="4"/>
    <w:rsid w:val="00F36AA9"/>
    <w:rPr>
      <w:rFonts w:asciiTheme="majorHAnsi" w:eastAsiaTheme="majorEastAsia" w:hAnsiTheme="majorHAnsi" w:cs="Times New Roman"/>
      <w:color w:val="5B9BD5" w:themeColor="accent1"/>
      <w:kern w:val="0"/>
      <w:sz w:val="18"/>
      <w:szCs w:val="24"/>
    </w:rPr>
  </w:style>
  <w:style w:type="paragraph" w:customStyle="1" w:styleId="7E5CE6BE35AB4F1A948AECD2E123347C">
    <w:name w:val="7E5CE6BE35AB4F1A948AECD2E123347C"/>
    <w:pPr>
      <w:widowControl w:val="0"/>
      <w:jc w:val="both"/>
    </w:pPr>
  </w:style>
  <w:style w:type="paragraph" w:customStyle="1" w:styleId="2BF9DEED05D24ADB819EC75B038A8BDB">
    <w:name w:val="2BF9DEED05D24ADB819EC75B038A8BDB"/>
    <w:pPr>
      <w:widowControl w:val="0"/>
      <w:jc w:val="both"/>
    </w:pPr>
  </w:style>
  <w:style w:type="paragraph" w:customStyle="1" w:styleId="FBE33BA4292B4986B9D22FAED41249F8">
    <w:name w:val="FBE33BA4292B4986B9D22FAED41249F8"/>
    <w:pPr>
      <w:widowControl w:val="0"/>
      <w:jc w:val="both"/>
    </w:pPr>
  </w:style>
  <w:style w:type="paragraph" w:customStyle="1" w:styleId="07C62383038B4C18BA80A2F86A4FF723">
    <w:name w:val="07C62383038B4C18BA80A2F86A4FF723"/>
    <w:pPr>
      <w:widowControl w:val="0"/>
      <w:jc w:val="both"/>
    </w:pPr>
  </w:style>
  <w:style w:type="paragraph" w:customStyle="1" w:styleId="40862F9301DB4FF587B1918DB109FF6D">
    <w:name w:val="40862F9301DB4FF587B1918DB109FF6D"/>
    <w:pPr>
      <w:widowControl w:val="0"/>
      <w:jc w:val="both"/>
    </w:pPr>
  </w:style>
  <w:style w:type="paragraph" w:customStyle="1" w:styleId="FC0DEBF47EA24BE58B0F87920CC1D413">
    <w:name w:val="FC0DEBF47EA24BE58B0F87920CC1D413"/>
    <w:pPr>
      <w:widowControl w:val="0"/>
      <w:jc w:val="both"/>
    </w:pPr>
  </w:style>
  <w:style w:type="paragraph" w:customStyle="1" w:styleId="4F018359BA59440091739C215992CAC7">
    <w:name w:val="4F018359BA59440091739C215992CAC7"/>
    <w:pPr>
      <w:widowControl w:val="0"/>
      <w:jc w:val="both"/>
    </w:pPr>
  </w:style>
  <w:style w:type="paragraph" w:customStyle="1" w:styleId="F8D41C6F74A24CA1ACEE38FC61A96B1B">
    <w:name w:val="F8D41C6F74A24CA1ACEE38FC61A96B1B"/>
    <w:pPr>
      <w:widowControl w:val="0"/>
      <w:jc w:val="both"/>
    </w:pPr>
  </w:style>
  <w:style w:type="paragraph" w:customStyle="1" w:styleId="45BA78A3421445C1BAC83A5E8DC280AA">
    <w:name w:val="45BA78A3421445C1BAC83A5E8DC280AA"/>
    <w:pPr>
      <w:widowControl w:val="0"/>
      <w:jc w:val="both"/>
    </w:pPr>
  </w:style>
  <w:style w:type="paragraph" w:customStyle="1" w:styleId="559F792EF75643E098A80875279ACF32">
    <w:name w:val="559F792EF75643E098A80875279ACF32"/>
    <w:rsid w:val="000A4478"/>
    <w:pPr>
      <w:widowControl w:val="0"/>
      <w:jc w:val="both"/>
    </w:pPr>
  </w:style>
  <w:style w:type="paragraph" w:customStyle="1" w:styleId="3FAC2F11AAE94B819A4156A4C3F621CB">
    <w:name w:val="3FAC2F11AAE94B819A4156A4C3F621CB"/>
    <w:rsid w:val="000A4478"/>
    <w:pPr>
      <w:widowControl w:val="0"/>
      <w:jc w:val="both"/>
    </w:pPr>
  </w:style>
  <w:style w:type="paragraph" w:customStyle="1" w:styleId="7FEB1C9CCAF44AAF8AAFC550762D9996">
    <w:name w:val="7FEB1C9CCAF44AAF8AAFC550762D9996"/>
    <w:rsid w:val="000A4478"/>
    <w:pPr>
      <w:widowControl w:val="0"/>
      <w:jc w:val="both"/>
    </w:pPr>
  </w:style>
  <w:style w:type="paragraph" w:customStyle="1" w:styleId="A5230BED9C624473954F28A3C9CCA709">
    <w:name w:val="A5230BED9C624473954F28A3C9CCA709"/>
    <w:rsid w:val="000A4478"/>
    <w:pPr>
      <w:widowControl w:val="0"/>
      <w:jc w:val="both"/>
    </w:pPr>
  </w:style>
  <w:style w:type="paragraph" w:customStyle="1" w:styleId="98116D95AEA44D71BFF32036FE725EC1">
    <w:name w:val="98116D95AEA44D71BFF32036FE725EC1"/>
    <w:rsid w:val="000A4478"/>
    <w:pPr>
      <w:widowControl w:val="0"/>
      <w:jc w:val="both"/>
    </w:pPr>
  </w:style>
  <w:style w:type="paragraph" w:customStyle="1" w:styleId="505EBC7D6FA941F59E70AC0B8F5A119D">
    <w:name w:val="505EBC7D6FA941F59E70AC0B8F5A119D"/>
    <w:rsid w:val="000A4478"/>
    <w:pPr>
      <w:widowControl w:val="0"/>
      <w:jc w:val="both"/>
    </w:pPr>
  </w:style>
  <w:style w:type="paragraph" w:customStyle="1" w:styleId="32F0B9D85D894F2FBF6ABA0197ABC215">
    <w:name w:val="32F0B9D85D894F2FBF6ABA0197ABC215"/>
    <w:rsid w:val="000A4478"/>
    <w:pPr>
      <w:widowControl w:val="0"/>
      <w:jc w:val="both"/>
    </w:pPr>
  </w:style>
  <w:style w:type="paragraph" w:customStyle="1" w:styleId="796BDEFE646F479391E466D715340330">
    <w:name w:val="796BDEFE646F479391E466D715340330"/>
    <w:rsid w:val="000A4478"/>
    <w:pPr>
      <w:widowControl w:val="0"/>
      <w:jc w:val="both"/>
    </w:pPr>
  </w:style>
  <w:style w:type="paragraph" w:customStyle="1" w:styleId="9B082F46DA224E4B8A163F4E90341FA4">
    <w:name w:val="9B082F46DA224E4B8A163F4E90341FA4"/>
    <w:rsid w:val="000A4478"/>
    <w:pPr>
      <w:widowControl w:val="0"/>
      <w:jc w:val="both"/>
    </w:pPr>
  </w:style>
  <w:style w:type="paragraph" w:customStyle="1" w:styleId="C229557839C04CD2B9B10145E806C698">
    <w:name w:val="C229557839C04CD2B9B10145E806C698"/>
    <w:rsid w:val="000A4478"/>
    <w:pPr>
      <w:widowControl w:val="0"/>
      <w:jc w:val="both"/>
    </w:pPr>
  </w:style>
  <w:style w:type="paragraph" w:customStyle="1" w:styleId="0BA927635F514858A49A17A5CF17E25B">
    <w:name w:val="0BA927635F514858A49A17A5CF17E25B"/>
    <w:rsid w:val="000A4478"/>
    <w:pPr>
      <w:widowControl w:val="0"/>
      <w:jc w:val="both"/>
    </w:pPr>
  </w:style>
  <w:style w:type="paragraph" w:customStyle="1" w:styleId="E3CFCC5482D14B67B923038786EDF8AA">
    <w:name w:val="E3CFCC5482D14B67B923038786EDF8AA"/>
    <w:rsid w:val="000A4478"/>
    <w:pPr>
      <w:widowControl w:val="0"/>
      <w:jc w:val="both"/>
    </w:pPr>
  </w:style>
  <w:style w:type="paragraph" w:customStyle="1" w:styleId="1CA7DD55A9174032810037BDC2656B22">
    <w:name w:val="1CA7DD55A9174032810037BDC2656B22"/>
    <w:rsid w:val="000A4478"/>
    <w:pPr>
      <w:widowControl w:val="0"/>
      <w:jc w:val="both"/>
    </w:pPr>
  </w:style>
  <w:style w:type="paragraph" w:customStyle="1" w:styleId="5D228B8D37484A94AE38D14B66BABC0A">
    <w:name w:val="5D228B8D37484A94AE38D14B66BABC0A"/>
    <w:rsid w:val="000A4478"/>
    <w:pPr>
      <w:widowControl w:val="0"/>
      <w:jc w:val="both"/>
    </w:pPr>
  </w:style>
  <w:style w:type="paragraph" w:customStyle="1" w:styleId="FD01E570FC52493F8F067F55E0F737C3">
    <w:name w:val="FD01E570FC52493F8F067F55E0F737C3"/>
    <w:rsid w:val="000A4478"/>
    <w:pPr>
      <w:widowControl w:val="0"/>
      <w:jc w:val="both"/>
    </w:pPr>
  </w:style>
  <w:style w:type="paragraph" w:customStyle="1" w:styleId="E501FAA8907842178C8EAB1CEBA1123B">
    <w:name w:val="E501FAA8907842178C8EAB1CEBA1123B"/>
    <w:rsid w:val="000A4478"/>
    <w:pPr>
      <w:widowControl w:val="0"/>
      <w:jc w:val="both"/>
    </w:pPr>
  </w:style>
  <w:style w:type="paragraph" w:customStyle="1" w:styleId="485FA7ADA6D9443ABDB7E49FA7994F12">
    <w:name w:val="485FA7ADA6D9443ABDB7E49FA7994F12"/>
    <w:rsid w:val="000A4478"/>
    <w:pPr>
      <w:widowControl w:val="0"/>
      <w:jc w:val="both"/>
    </w:pPr>
  </w:style>
  <w:style w:type="paragraph" w:customStyle="1" w:styleId="85257577AF99466AB9C32EE28B594237">
    <w:name w:val="85257577AF99466AB9C32EE28B594237"/>
    <w:rsid w:val="000A4478"/>
    <w:pPr>
      <w:widowControl w:val="0"/>
      <w:jc w:val="both"/>
    </w:pPr>
  </w:style>
  <w:style w:type="paragraph" w:customStyle="1" w:styleId="3982CEBA51784BDDB6AB4D20A13D9DCA">
    <w:name w:val="3982CEBA51784BDDB6AB4D20A13D9DCA"/>
    <w:rsid w:val="000A4478"/>
    <w:pPr>
      <w:widowControl w:val="0"/>
      <w:jc w:val="both"/>
    </w:pPr>
  </w:style>
  <w:style w:type="paragraph" w:customStyle="1" w:styleId="5AC53828BDD844DFAF24A8AF88926CBE">
    <w:name w:val="5AC53828BDD844DFAF24A8AF88926CBE"/>
    <w:rsid w:val="000A4478"/>
    <w:pPr>
      <w:widowControl w:val="0"/>
      <w:jc w:val="both"/>
    </w:pPr>
  </w:style>
  <w:style w:type="paragraph" w:customStyle="1" w:styleId="C9840CF489F8484EA2250F9A867DD052">
    <w:name w:val="C9840CF489F8484EA2250F9A867DD052"/>
    <w:rsid w:val="000A4478"/>
    <w:pPr>
      <w:widowControl w:val="0"/>
      <w:jc w:val="both"/>
    </w:pPr>
  </w:style>
  <w:style w:type="paragraph" w:customStyle="1" w:styleId="3CFC66A36CA74DD491554FECFB3EDB06">
    <w:name w:val="3CFC66A36CA74DD491554FECFB3EDB06"/>
    <w:rsid w:val="000A4478"/>
    <w:pPr>
      <w:widowControl w:val="0"/>
      <w:jc w:val="both"/>
    </w:pPr>
  </w:style>
  <w:style w:type="paragraph" w:customStyle="1" w:styleId="EA4965BBDD864E0DA1AAB3946D38EAD7">
    <w:name w:val="EA4965BBDD864E0DA1AAB3946D38EAD7"/>
    <w:rsid w:val="000A4478"/>
    <w:pPr>
      <w:widowControl w:val="0"/>
      <w:jc w:val="both"/>
    </w:pPr>
  </w:style>
  <w:style w:type="paragraph" w:customStyle="1" w:styleId="EB1CD6A9086944A59FFC48BBE01A9DD1">
    <w:name w:val="EB1CD6A9086944A59FFC48BBE01A9DD1"/>
    <w:rsid w:val="000A4478"/>
    <w:pPr>
      <w:widowControl w:val="0"/>
      <w:jc w:val="both"/>
    </w:pPr>
  </w:style>
  <w:style w:type="paragraph" w:customStyle="1" w:styleId="EECDD90469C947DBBFB43C4642B2C350">
    <w:name w:val="EECDD90469C947DBBFB43C4642B2C350"/>
    <w:rsid w:val="000A4478"/>
    <w:pPr>
      <w:widowControl w:val="0"/>
      <w:jc w:val="both"/>
    </w:pPr>
  </w:style>
  <w:style w:type="paragraph" w:customStyle="1" w:styleId="81DB25A9DB34445BB0C39B4CBFF40D0C">
    <w:name w:val="81DB25A9DB34445BB0C39B4CBFF40D0C"/>
    <w:rsid w:val="00D56E4B"/>
    <w:pPr>
      <w:widowControl w:val="0"/>
      <w:jc w:val="both"/>
    </w:pPr>
  </w:style>
  <w:style w:type="paragraph" w:customStyle="1" w:styleId="05A785070F1C46C8BAA638D0D6E75DB9">
    <w:name w:val="05A785070F1C46C8BAA638D0D6E75DB9"/>
    <w:rsid w:val="00D56E4B"/>
    <w:pPr>
      <w:widowControl w:val="0"/>
      <w:jc w:val="both"/>
    </w:pPr>
  </w:style>
  <w:style w:type="paragraph" w:customStyle="1" w:styleId="D431425566F445429C45A5BB70B970E0">
    <w:name w:val="D431425566F445429C45A5BB70B970E0"/>
    <w:rsid w:val="00F36AA9"/>
    <w:pPr>
      <w:widowControl w:val="0"/>
      <w:jc w:val="both"/>
    </w:pPr>
  </w:style>
  <w:style w:type="paragraph" w:customStyle="1" w:styleId="054F68228E584076A68B4289B43120B3">
    <w:name w:val="054F68228E584076A68B4289B43120B3"/>
    <w:rsid w:val="00F36AA9"/>
    <w:pPr>
      <w:widowControl w:val="0"/>
      <w:jc w:val="both"/>
    </w:pPr>
  </w:style>
  <w:style w:type="paragraph" w:customStyle="1" w:styleId="CE0B138D89BD4D0FAB1433BD56BF86A7">
    <w:name w:val="CE0B138D89BD4D0FAB1433BD56BF86A7"/>
    <w:rsid w:val="00F36AA9"/>
    <w:pPr>
      <w:widowControl w:val="0"/>
      <w:jc w:val="both"/>
    </w:pPr>
  </w:style>
  <w:style w:type="paragraph" w:customStyle="1" w:styleId="75DC718F2EF643D18690D2302C47E352">
    <w:name w:val="75DC718F2EF643D18690D2302C47E352"/>
    <w:rsid w:val="00F36AA9"/>
    <w:pPr>
      <w:widowControl w:val="0"/>
      <w:jc w:val="both"/>
    </w:pPr>
  </w:style>
  <w:style w:type="paragraph" w:customStyle="1" w:styleId="C7CE49C3E96E417DAA58F6B55705C58C">
    <w:name w:val="C7CE49C3E96E417DAA58F6B55705C58C"/>
    <w:rsid w:val="00F36AA9"/>
    <w:pPr>
      <w:widowControl w:val="0"/>
      <w:jc w:val="both"/>
    </w:pPr>
  </w:style>
  <w:style w:type="paragraph" w:customStyle="1" w:styleId="6B8BBA7C18B44684B926C6D1B320264B">
    <w:name w:val="6B8BBA7C18B44684B926C6D1B320264B"/>
    <w:rsid w:val="00F36AA9"/>
    <w:pPr>
      <w:widowControl w:val="0"/>
      <w:jc w:val="both"/>
    </w:pPr>
  </w:style>
  <w:style w:type="paragraph" w:customStyle="1" w:styleId="6775A71E15EE4CFF9EEB505B04A0BD6C">
    <w:name w:val="6775A71E15EE4CFF9EEB505B04A0BD6C"/>
    <w:rsid w:val="00F36AA9"/>
    <w:pPr>
      <w:widowControl w:val="0"/>
      <w:jc w:val="both"/>
    </w:pPr>
  </w:style>
  <w:style w:type="paragraph" w:customStyle="1" w:styleId="9956A5CEF5464DCEA8F8AC551A607809">
    <w:name w:val="9956A5CEF5464DCEA8F8AC551A607809"/>
    <w:rsid w:val="00F36AA9"/>
    <w:pPr>
      <w:widowControl w:val="0"/>
      <w:jc w:val="both"/>
    </w:pPr>
  </w:style>
  <w:style w:type="paragraph" w:customStyle="1" w:styleId="7F164EB894F241128168BAB58886EF08">
    <w:name w:val="7F164EB894F241128168BAB58886EF08"/>
    <w:rsid w:val="00F36AA9"/>
    <w:pPr>
      <w:widowControl w:val="0"/>
      <w:jc w:val="both"/>
    </w:pPr>
  </w:style>
  <w:style w:type="paragraph" w:customStyle="1" w:styleId="7B742BD231AB42D2BF6D70BA9D13CAFF">
    <w:name w:val="7B742BD231AB42D2BF6D70BA9D13CAFF"/>
    <w:rsid w:val="00F36AA9"/>
    <w:pPr>
      <w:widowControl w:val="0"/>
      <w:jc w:val="both"/>
    </w:pPr>
  </w:style>
  <w:style w:type="paragraph" w:customStyle="1" w:styleId="5D30791C15D44ED09639E3E89689A9F6">
    <w:name w:val="5D30791C15D44ED09639E3E89689A9F6"/>
    <w:rsid w:val="00F36AA9"/>
    <w:pPr>
      <w:widowControl w:val="0"/>
      <w:jc w:val="both"/>
    </w:pPr>
  </w:style>
  <w:style w:type="paragraph" w:customStyle="1" w:styleId="FB1A83FD06E24A778681DF62563DCAF9">
    <w:name w:val="FB1A83FD06E24A778681DF62563DCAF9"/>
    <w:rsid w:val="00F36AA9"/>
    <w:pPr>
      <w:widowControl w:val="0"/>
      <w:jc w:val="both"/>
    </w:pPr>
  </w:style>
  <w:style w:type="paragraph" w:customStyle="1" w:styleId="EE7F98948148487EBC231DBEA4F3651F">
    <w:name w:val="EE7F98948148487EBC231DBEA4F3651F"/>
    <w:rsid w:val="00F36AA9"/>
    <w:pPr>
      <w:widowControl w:val="0"/>
      <w:jc w:val="both"/>
    </w:pPr>
  </w:style>
  <w:style w:type="paragraph" w:customStyle="1" w:styleId="49B483555AE84CC0974FEAFB999E5284">
    <w:name w:val="49B483555AE84CC0974FEAFB999E5284"/>
    <w:rsid w:val="00F36AA9"/>
    <w:pPr>
      <w:widowControl w:val="0"/>
      <w:jc w:val="both"/>
    </w:pPr>
  </w:style>
  <w:style w:type="paragraph" w:customStyle="1" w:styleId="646C9DF3E7E64ED38EB19F3AF021C301">
    <w:name w:val="646C9DF3E7E64ED38EB19F3AF021C301"/>
    <w:rsid w:val="00F36AA9"/>
    <w:pPr>
      <w:widowControl w:val="0"/>
      <w:jc w:val="both"/>
    </w:pPr>
  </w:style>
  <w:style w:type="paragraph" w:customStyle="1" w:styleId="D6EBCCAB768F491695D2D663DA84280B">
    <w:name w:val="D6EBCCAB768F491695D2D663DA84280B"/>
    <w:rsid w:val="00F36AA9"/>
    <w:pPr>
      <w:widowControl w:val="0"/>
      <w:jc w:val="both"/>
    </w:pPr>
  </w:style>
  <w:style w:type="paragraph" w:customStyle="1" w:styleId="22496BD5FAD5475A8522D2BC9D757C11">
    <w:name w:val="22496BD5FAD5475A8522D2BC9D757C11"/>
    <w:rsid w:val="00F36AA9"/>
    <w:pPr>
      <w:widowControl w:val="0"/>
      <w:jc w:val="both"/>
    </w:pPr>
  </w:style>
  <w:style w:type="paragraph" w:customStyle="1" w:styleId="B30A7008439A443790750EBD31092580">
    <w:name w:val="B30A7008439A443790750EBD31092580"/>
    <w:rsid w:val="00F36AA9"/>
    <w:pPr>
      <w:widowControl w:val="0"/>
      <w:jc w:val="both"/>
    </w:pPr>
  </w:style>
  <w:style w:type="paragraph" w:customStyle="1" w:styleId="4DAF81EBF9DB48B09A51061DBF23A043">
    <w:name w:val="4DAF81EBF9DB48B09A51061DBF23A043"/>
    <w:rsid w:val="00F36AA9"/>
    <w:pPr>
      <w:widowControl w:val="0"/>
      <w:jc w:val="both"/>
    </w:pPr>
  </w:style>
  <w:style w:type="paragraph" w:customStyle="1" w:styleId="576849F807D04BDBB6CFBF2E946415DC">
    <w:name w:val="576849F807D04BDBB6CFBF2E946415DC"/>
    <w:rsid w:val="00F36AA9"/>
    <w:pPr>
      <w:widowControl w:val="0"/>
      <w:jc w:val="both"/>
    </w:pPr>
  </w:style>
  <w:style w:type="paragraph" w:customStyle="1" w:styleId="8905096878A34ED7BED413440D899BC0">
    <w:name w:val="8905096878A34ED7BED413440D899BC0"/>
    <w:rsid w:val="00E01F55"/>
    <w:pPr>
      <w:widowControl w:val="0"/>
      <w:jc w:val="both"/>
    </w:pPr>
  </w:style>
  <w:style w:type="paragraph" w:customStyle="1" w:styleId="14F664A79063447F878E01B19A9BDFCE">
    <w:name w:val="14F664A79063447F878E01B19A9BDFCE"/>
    <w:rsid w:val="00E01F55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igin">
  <a:themeElements>
    <a:clrScheme name="Origin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rigin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00000"/>
              </a:schemeClr>
            </a:gs>
            <a:gs pos="30000">
              <a:schemeClr val="phClr">
                <a:tint val="61000"/>
                <a:satMod val="200000"/>
              </a:schemeClr>
            </a:gs>
            <a:gs pos="45000">
              <a:schemeClr val="phClr">
                <a:tint val="66000"/>
                <a:satMod val="200000"/>
              </a:schemeClr>
            </a:gs>
            <a:gs pos="55000">
              <a:schemeClr val="phClr">
                <a:tint val="66000"/>
                <a:satMod val="200000"/>
              </a:schemeClr>
            </a:gs>
            <a:gs pos="73000">
              <a:schemeClr val="phClr">
                <a:tint val="61000"/>
                <a:satMod val="200000"/>
              </a:schemeClr>
            </a:gs>
            <a:gs pos="100000">
              <a:schemeClr val="phClr">
                <a:tint val="45000"/>
                <a:satMod val="20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</a:schemeClr>
            </a:gs>
            <a:gs pos="30000">
              <a:schemeClr val="phClr">
                <a:shade val="90000"/>
                <a:satMod val="110000"/>
              </a:schemeClr>
            </a:gs>
            <a:gs pos="45000">
              <a:schemeClr val="phClr">
                <a:shade val="100000"/>
                <a:satMod val="118000"/>
              </a:schemeClr>
            </a:gs>
            <a:gs pos="55000">
              <a:schemeClr val="phClr">
                <a:shade val="100000"/>
                <a:satMod val="118000"/>
              </a:schemeClr>
            </a:gs>
            <a:gs pos="73000">
              <a:schemeClr val="phClr">
                <a:shade val="90000"/>
                <a:satMod val="110000"/>
              </a:schemeClr>
            </a:gs>
            <a:gs pos="100000">
              <a:schemeClr val="phClr">
                <a:shade val="63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30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balanced" dir="t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hueMod val="100000"/>
                <a:satMod val="100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50000"/>
              </a:srgbClr>
            </a:outerShdw>
          </a:effectLst>
          <a:scene3d>
            <a:camera prst="orthographicFront" fov="0">
              <a:rot lat="0" lon="0" rev="0"/>
            </a:camera>
            <a:lightRig rig="soft" dir="t">
              <a:rot lat="0" lon="0" rev="2700000"/>
            </a:lightRig>
          </a:scene3d>
          <a:sp3d prstMaterial="matte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60000"/>
                <a:satMod val="300000"/>
              </a:schemeClr>
            </a:gs>
            <a:gs pos="30000">
              <a:schemeClr val="phClr">
                <a:shade val="80000"/>
                <a:satMod val="230000"/>
              </a:schemeClr>
            </a:gs>
            <a:gs pos="100000">
              <a:schemeClr val="phClr">
                <a:tint val="97000"/>
                <a:satMod val="22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6000"/>
                <a:satMod val="120000"/>
              </a:schemeClr>
              <a:schemeClr val="phClr">
                <a:tint val="90000"/>
              </a:schemeClr>
            </a:duotone>
          </a:blip>
          <a:tile tx="0" ty="0" sx="35000" sy="40000" flip="x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DEA257-878D-48ED-B352-94E89FDD322F}">
  <ds:schemaRefs>
    <ds:schemaRef ds:uri="http://schemas.microsoft.com/office/2009/outspace/metadata"/>
  </ds:schemaRefs>
</ds:datastoreItem>
</file>

<file path=customXml/itemProps2.xml><?xml version="1.0" encoding="utf-8"?>
<ds:datastoreItem xmlns:ds="http://schemas.openxmlformats.org/officeDocument/2006/customXml" ds:itemID="{8501002C-C201-4E7E-A66F-AE7D01EE3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OriginResume.Dotx</Template>
  <TotalTime>394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韩登基 1301111</dc:creator>
  <cp:keywords/>
  <dc:description/>
  <cp:lastModifiedBy>项文涛</cp:lastModifiedBy>
  <cp:revision>54</cp:revision>
  <dcterms:created xsi:type="dcterms:W3CDTF">2016-07-21T14:21:00Z</dcterms:created>
  <dcterms:modified xsi:type="dcterms:W3CDTF">2016-10-18T03:40:00Z</dcterms:modified>
</cp:coreProperties>
</file>